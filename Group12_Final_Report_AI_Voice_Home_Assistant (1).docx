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8756F">
      <w:pPr>
        <w:pStyle w:val="7"/>
      </w:pPr>
      <w:bookmarkStart w:id="0" w:name="ARTIFICIAL INTELLIGENCE"/>
      <w:bookmarkEnd w:id="0"/>
      <w:r>
        <w:rPr>
          <w:color w:val="1A365D"/>
        </w:rPr>
        <w:t>ARTIFICIAL</w:t>
      </w:r>
      <w:r>
        <w:rPr>
          <w:color w:val="1A365D"/>
          <w:spacing w:val="-25"/>
        </w:rPr>
        <w:t xml:space="preserve"> </w:t>
      </w:r>
      <w:r>
        <w:rPr>
          <w:color w:val="1A365D"/>
          <w:spacing w:val="-2"/>
        </w:rPr>
        <w:t>INTELLIGENCE</w:t>
      </w:r>
    </w:p>
    <w:p w14:paraId="3C9E66BF">
      <w:pPr>
        <w:pStyle w:val="6"/>
        <w:spacing w:before="398"/>
        <w:rPr>
          <w:rFonts w:ascii="Times New Roman"/>
          <w:b/>
          <w:sz w:val="44"/>
        </w:rPr>
      </w:pPr>
    </w:p>
    <w:p w14:paraId="2796B9B6">
      <w:pPr>
        <w:spacing w:before="0"/>
        <w:ind w:left="-1" w:right="143" w:firstLine="0"/>
        <w:jc w:val="center"/>
        <w:rPr>
          <w:rFonts w:ascii="Times New Roman"/>
          <w:sz w:val="30"/>
        </w:rPr>
      </w:pPr>
      <w:bookmarkStart w:id="1" w:name="Assignment- 1"/>
      <w:bookmarkEnd w:id="1"/>
      <w:r>
        <w:rPr>
          <w:rFonts w:ascii="Times New Roman"/>
          <w:color w:val="1A365D"/>
          <w:sz w:val="30"/>
        </w:rPr>
        <w:t>Assignment-</w:t>
      </w:r>
      <w:r>
        <w:rPr>
          <w:rFonts w:ascii="Times New Roman"/>
          <w:color w:val="1A365D"/>
          <w:spacing w:val="-4"/>
          <w:sz w:val="30"/>
        </w:rPr>
        <w:t xml:space="preserve"> </w:t>
      </w:r>
      <w:r>
        <w:rPr>
          <w:rFonts w:ascii="Times New Roman"/>
          <w:color w:val="1A365D"/>
          <w:spacing w:val="-10"/>
          <w:sz w:val="30"/>
        </w:rPr>
        <w:t>1</w:t>
      </w:r>
    </w:p>
    <w:p w14:paraId="4C524CE9">
      <w:pPr>
        <w:pStyle w:val="6"/>
        <w:rPr>
          <w:rFonts w:ascii="Times New Roman"/>
          <w:sz w:val="30"/>
        </w:rPr>
      </w:pPr>
    </w:p>
    <w:p w14:paraId="2C05ACCB">
      <w:pPr>
        <w:pStyle w:val="6"/>
        <w:rPr>
          <w:rFonts w:ascii="Times New Roman"/>
          <w:sz w:val="30"/>
        </w:rPr>
      </w:pPr>
    </w:p>
    <w:p w14:paraId="50CC8E3A">
      <w:pPr>
        <w:pStyle w:val="6"/>
        <w:rPr>
          <w:rFonts w:ascii="Times New Roman"/>
          <w:sz w:val="30"/>
        </w:rPr>
      </w:pPr>
    </w:p>
    <w:p w14:paraId="227ED3E9">
      <w:pPr>
        <w:pStyle w:val="6"/>
        <w:spacing w:before="272"/>
        <w:rPr>
          <w:rFonts w:ascii="Times New Roman"/>
          <w:sz w:val="30"/>
        </w:rPr>
      </w:pPr>
    </w:p>
    <w:p w14:paraId="10275790">
      <w:pPr>
        <w:spacing w:before="0"/>
        <w:ind w:left="-1" w:right="139" w:firstLine="0"/>
        <w:jc w:val="center"/>
        <w:rPr>
          <w:rFonts w:ascii="Times New Roman"/>
          <w:b/>
          <w:sz w:val="40"/>
        </w:rPr>
      </w:pPr>
      <w:r>
        <w:rPr>
          <w:rFonts w:ascii="Times New Roman"/>
          <w:b/>
          <w:color w:val="1A365D"/>
          <w:sz w:val="40"/>
        </w:rPr>
        <w:t>AI</w:t>
      </w:r>
      <w:r>
        <w:rPr>
          <w:rFonts w:ascii="Times New Roman"/>
          <w:b/>
          <w:color w:val="1A365D"/>
          <w:spacing w:val="-5"/>
          <w:sz w:val="40"/>
        </w:rPr>
        <w:t xml:space="preserve"> </w:t>
      </w:r>
      <w:r>
        <w:rPr>
          <w:rFonts w:ascii="Times New Roman"/>
          <w:b/>
          <w:color w:val="1A365D"/>
          <w:sz w:val="40"/>
        </w:rPr>
        <w:t>Voice-Controlled</w:t>
      </w:r>
      <w:r>
        <w:rPr>
          <w:rFonts w:ascii="Times New Roman"/>
          <w:b/>
          <w:color w:val="1A365D"/>
          <w:spacing w:val="-4"/>
          <w:sz w:val="40"/>
        </w:rPr>
        <w:t xml:space="preserve"> </w:t>
      </w:r>
      <w:r>
        <w:rPr>
          <w:rFonts w:ascii="Times New Roman"/>
          <w:b/>
          <w:color w:val="1A365D"/>
          <w:sz w:val="40"/>
        </w:rPr>
        <w:t>Home</w:t>
      </w:r>
      <w:r>
        <w:rPr>
          <w:rFonts w:ascii="Times New Roman"/>
          <w:b/>
          <w:color w:val="1A365D"/>
          <w:spacing w:val="-6"/>
          <w:sz w:val="40"/>
        </w:rPr>
        <w:t xml:space="preserve"> </w:t>
      </w:r>
      <w:r>
        <w:rPr>
          <w:rFonts w:ascii="Times New Roman"/>
          <w:b/>
          <w:color w:val="1A365D"/>
          <w:spacing w:val="-2"/>
          <w:sz w:val="40"/>
        </w:rPr>
        <w:t>Assistant</w:t>
      </w:r>
      <w:bookmarkStart w:id="15" w:name="_GoBack"/>
      <w:bookmarkEnd w:id="15"/>
    </w:p>
    <w:p w14:paraId="52183425">
      <w:pPr>
        <w:pStyle w:val="6"/>
        <w:rPr>
          <w:rFonts w:ascii="Times New Roman"/>
          <w:b/>
          <w:sz w:val="40"/>
        </w:rPr>
      </w:pPr>
    </w:p>
    <w:p w14:paraId="6A50B491">
      <w:pPr>
        <w:pStyle w:val="6"/>
        <w:rPr>
          <w:rFonts w:ascii="Times New Roman"/>
          <w:b/>
          <w:sz w:val="40"/>
        </w:rPr>
      </w:pPr>
    </w:p>
    <w:p w14:paraId="0BBD4802">
      <w:pPr>
        <w:pStyle w:val="6"/>
        <w:rPr>
          <w:rFonts w:ascii="Times New Roman"/>
          <w:b/>
          <w:sz w:val="40"/>
        </w:rPr>
      </w:pPr>
    </w:p>
    <w:p w14:paraId="729C994A">
      <w:pPr>
        <w:pStyle w:val="6"/>
        <w:rPr>
          <w:rFonts w:ascii="Times New Roman"/>
          <w:b/>
          <w:sz w:val="40"/>
        </w:rPr>
      </w:pPr>
    </w:p>
    <w:p w14:paraId="7EF5807D">
      <w:pPr>
        <w:pStyle w:val="6"/>
        <w:rPr>
          <w:rFonts w:ascii="Times New Roman"/>
          <w:b/>
          <w:sz w:val="40"/>
        </w:rPr>
      </w:pPr>
    </w:p>
    <w:p w14:paraId="4BCAE968">
      <w:pPr>
        <w:pStyle w:val="6"/>
        <w:spacing w:before="232"/>
        <w:rPr>
          <w:rFonts w:ascii="Times New Roman"/>
          <w:b/>
          <w:sz w:val="40"/>
        </w:rPr>
      </w:pPr>
    </w:p>
    <w:p w14:paraId="639FBAFE">
      <w:pPr>
        <w:spacing w:before="0" w:line="297" w:lineRule="auto"/>
        <w:ind w:left="3852" w:right="3994" w:hanging="2"/>
        <w:jc w:val="center"/>
        <w:rPr>
          <w:rFonts w:ascii="Times New Roman"/>
          <w:sz w:val="24"/>
        </w:rPr>
      </w:pPr>
      <w:bookmarkStart w:id="2" w:name="Submitted By"/>
      <w:bookmarkEnd w:id="2"/>
      <w:r>
        <w:rPr>
          <w:rFonts w:ascii="Times New Roman"/>
          <w:color w:val="1A365D"/>
          <w:sz w:val="30"/>
        </w:rPr>
        <w:t xml:space="preserve">Submitted By </w:t>
      </w:r>
      <w:bookmarkStart w:id="3" w:name="JEESMON MATHEW"/>
      <w:bookmarkEnd w:id="3"/>
      <w:r>
        <w:rPr>
          <w:rFonts w:ascii="Times New Roman"/>
          <w:color w:val="1A365D"/>
          <w:sz w:val="24"/>
        </w:rPr>
        <w:t>E</w:t>
      </w:r>
      <w:r>
        <w:rPr>
          <w:rFonts w:hint="default" w:ascii="Times New Roman"/>
          <w:color w:val="1A365D"/>
          <w:sz w:val="24"/>
          <w:lang w:val="en-US"/>
        </w:rPr>
        <w:t>LDHO BINU</w:t>
      </w:r>
      <w:r>
        <w:rPr>
          <w:rFonts w:ascii="Times New Roman"/>
          <w:color w:val="1A365D"/>
          <w:spacing w:val="-15"/>
          <w:sz w:val="24"/>
        </w:rPr>
        <w:t xml:space="preserve"> </w:t>
      </w:r>
      <w:r>
        <w:rPr>
          <w:rFonts w:ascii="Times New Roman"/>
          <w:color w:val="1A365D"/>
          <w:sz w:val="24"/>
        </w:rPr>
        <w:t xml:space="preserve"> </w:t>
      </w:r>
      <w:bookmarkStart w:id="4" w:name="GROUP  12"/>
      <w:bookmarkEnd w:id="4"/>
      <w:r>
        <w:rPr>
          <w:rFonts w:ascii="Times New Roman"/>
          <w:color w:val="1A365D"/>
          <w:sz w:val="24"/>
        </w:rPr>
        <w:t>GROUP</w:t>
      </w:r>
      <w:r>
        <w:rPr>
          <w:rFonts w:ascii="Times New Roman"/>
          <w:color w:val="1A365D"/>
          <w:spacing w:val="40"/>
          <w:sz w:val="24"/>
        </w:rPr>
        <w:t xml:space="preserve"> </w:t>
      </w:r>
      <w:r>
        <w:rPr>
          <w:rFonts w:ascii="Times New Roman"/>
          <w:color w:val="1A365D"/>
          <w:sz w:val="24"/>
        </w:rPr>
        <w:t>12</w:t>
      </w:r>
    </w:p>
    <w:p w14:paraId="588B9BAF">
      <w:pPr>
        <w:spacing w:before="5"/>
        <w:ind w:left="3" w:right="146" w:firstLine="0"/>
        <w:jc w:val="center"/>
        <w:rPr>
          <w:rFonts w:ascii="Times New Roman"/>
          <w:sz w:val="24"/>
        </w:rPr>
      </w:pPr>
      <w:bookmarkStart w:id="5" w:name="S7 CSEA"/>
      <w:bookmarkEnd w:id="5"/>
      <w:r>
        <w:rPr>
          <w:rFonts w:ascii="Times New Roman"/>
          <w:color w:val="1A365D"/>
          <w:sz w:val="24"/>
        </w:rPr>
        <w:t xml:space="preserve">S7 </w:t>
      </w:r>
      <w:r>
        <w:rPr>
          <w:rFonts w:ascii="Times New Roman"/>
          <w:color w:val="1A365D"/>
          <w:spacing w:val="-4"/>
          <w:sz w:val="24"/>
        </w:rPr>
        <w:t>CSEA</w:t>
      </w:r>
    </w:p>
    <w:p w14:paraId="75A62797">
      <w:pPr>
        <w:spacing w:before="74"/>
        <w:ind w:left="5" w:right="146" w:firstLine="0"/>
        <w:jc w:val="center"/>
        <w:rPr>
          <w:rFonts w:hint="default" w:ascii="Times New Roman"/>
          <w:sz w:val="24"/>
          <w:lang w:val="en-US"/>
        </w:rPr>
      </w:pPr>
      <w:bookmarkStart w:id="6" w:name="Roll No:31"/>
      <w:bookmarkEnd w:id="6"/>
      <w:r>
        <w:rPr>
          <w:rFonts w:ascii="Times New Roman"/>
          <w:color w:val="1A365D"/>
          <w:sz w:val="24"/>
        </w:rPr>
        <w:t xml:space="preserve">Roll </w:t>
      </w:r>
      <w:r>
        <w:rPr>
          <w:rFonts w:ascii="Times New Roman"/>
          <w:color w:val="1A365D"/>
          <w:spacing w:val="-2"/>
          <w:sz w:val="24"/>
        </w:rPr>
        <w:t>No:</w:t>
      </w:r>
      <w:r>
        <w:rPr>
          <w:rFonts w:hint="default" w:ascii="Times New Roman"/>
          <w:color w:val="1A365D"/>
          <w:spacing w:val="-2"/>
          <w:sz w:val="24"/>
          <w:lang w:val="en-US"/>
        </w:rPr>
        <w:t>27</w:t>
      </w:r>
    </w:p>
    <w:p w14:paraId="6275CB45">
      <w:pPr>
        <w:spacing w:after="0"/>
        <w:jc w:val="center"/>
        <w:rPr>
          <w:rFonts w:ascii="Times New Roman"/>
          <w:sz w:val="24"/>
        </w:rPr>
        <w:sectPr>
          <w:type w:val="continuous"/>
          <w:pgSz w:w="11920" w:h="16850"/>
          <w:pgMar w:top="860" w:right="850" w:bottom="280" w:left="992" w:header="720" w:footer="720" w:gutter="0"/>
          <w:cols w:space="720" w:num="1"/>
        </w:sectPr>
      </w:pPr>
    </w:p>
    <w:p w14:paraId="5EDBBB3D">
      <w:pPr>
        <w:pStyle w:val="2"/>
      </w:pPr>
      <w:r>
        <w:rPr>
          <w:color w:val="1A365D"/>
        </w:rPr>
        <w:t>AI</w:t>
      </w:r>
      <w:r>
        <w:rPr>
          <w:color w:val="1A365D"/>
          <w:spacing w:val="1"/>
        </w:rPr>
        <w:t xml:space="preserve"> </w:t>
      </w:r>
      <w:r>
        <w:rPr>
          <w:color w:val="1A365D"/>
        </w:rPr>
        <w:t>Voice-Controlled</w:t>
      </w:r>
      <w:r>
        <w:rPr>
          <w:color w:val="1A365D"/>
          <w:spacing w:val="-5"/>
        </w:rPr>
        <w:t xml:space="preserve"> </w:t>
      </w:r>
      <w:r>
        <w:rPr>
          <w:color w:val="1A365D"/>
        </w:rPr>
        <w:t>Home</w:t>
      </w:r>
      <w:r>
        <w:rPr>
          <w:color w:val="1A365D"/>
          <w:spacing w:val="4"/>
        </w:rPr>
        <w:t xml:space="preserve"> </w:t>
      </w:r>
      <w:r>
        <w:rPr>
          <w:color w:val="1A365D"/>
          <w:spacing w:val="-2"/>
        </w:rPr>
        <w:t>Assistant</w:t>
      </w:r>
    </w:p>
    <w:p w14:paraId="5C36BC00">
      <w:pPr>
        <w:pStyle w:val="6"/>
        <w:spacing w:before="69"/>
        <w:rPr>
          <w:rFonts w:ascii="Arial"/>
          <w:b/>
          <w:sz w:val="20"/>
        </w:rPr>
      </w:pPr>
      <w:r>
        <w:rPr>
          <w:rFonts w:ascii="Arial"/>
          <w:b/>
          <w:sz w:val="20"/>
        </w:rPr>
        <mc:AlternateContent>
          <mc:Choice Requires="wps">
            <w:drawing>
              <wp:anchor distT="0" distB="0" distL="0" distR="0" simplePos="0" relativeHeight="251660288" behindDoc="1" locked="0" layoutInCell="1" allowOverlap="1">
                <wp:simplePos x="0" y="0"/>
                <wp:positionH relativeFrom="page">
                  <wp:posOffset>669925</wp:posOffset>
                </wp:positionH>
                <wp:positionV relativeFrom="paragraph">
                  <wp:posOffset>205105</wp:posOffset>
                </wp:positionV>
                <wp:extent cx="621919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219190" cy="1270"/>
                        </a:xfrm>
                        <a:custGeom>
                          <a:avLst/>
                          <a:gdLst/>
                          <a:ahLst/>
                          <a:cxnLst/>
                          <a:rect l="l" t="t" r="r" b="b"/>
                          <a:pathLst>
                            <a:path w="6219190">
                              <a:moveTo>
                                <a:pt x="0" y="0"/>
                              </a:moveTo>
                              <a:lnTo>
                                <a:pt x="6218935" y="0"/>
                              </a:lnTo>
                            </a:path>
                          </a:pathLst>
                        </a:custGeom>
                        <a:ln w="15240">
                          <a:solidFill>
                            <a:srgbClr val="2B5282"/>
                          </a:solidFill>
                          <a:prstDash val="solid"/>
                        </a:ln>
                      </wps:spPr>
                      <wps:bodyPr wrap="square" lIns="0" tIns="0" rIns="0" bIns="0" rtlCol="0">
                        <a:noAutofit/>
                      </wps:bodyPr>
                    </wps:wsp>
                  </a:graphicData>
                </a:graphic>
              </wp:anchor>
            </w:drawing>
          </mc:Choice>
          <mc:Fallback>
            <w:pict>
              <v:shape id="Graphic 1" o:spid="_x0000_s1026" o:spt="100" style="position:absolute;left:0pt;margin-left:52.75pt;margin-top:16.15pt;height:0.1pt;width:489.7pt;mso-position-horizontal-relative:page;mso-wrap-distance-bottom:0pt;mso-wrap-distance-top:0pt;z-index:-251656192;mso-width-relative:page;mso-height-relative:page;" filled="f" stroked="t" coordsize="6219190,1" o:gfxdata="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hdtW9wAAAAK&#10;AQAADwAAAAAAAAABACAAAAAiAAAAZHJzL2Rvd25yZXYueG1sUEsBAhQAFAAAAAgAh07iQGuz0T0Y&#10;AgAAewQAAA4AAAAAAAAAAQAgAAAAKwEAAGRycy9lMm9Eb2MueG1sUEsFBgAAAAAGAAYAWQEAALUF&#10;AAAAAA==&#10;" path="m0,0l6218935,0e">
                <v:fill on="f" focussize="0,0"/>
                <v:stroke weight="1.2pt" color="#2B5282" joinstyle="round"/>
                <v:imagedata o:title=""/>
                <o:lock v:ext="edit" aspectratio="f"/>
                <v:textbox inset="0mm,0mm,0mm,0mm"/>
                <w10:wrap type="topAndBottom"/>
              </v:shape>
            </w:pict>
          </mc:Fallback>
        </mc:AlternateContent>
      </w:r>
    </w:p>
    <w:p w14:paraId="03645EBB">
      <w:pPr>
        <w:pStyle w:val="6"/>
        <w:spacing w:before="135"/>
        <w:rPr>
          <w:rFonts w:ascii="Arial"/>
          <w:b/>
          <w:sz w:val="24"/>
        </w:rPr>
      </w:pPr>
    </w:p>
    <w:p w14:paraId="0A61ABEE">
      <w:pPr>
        <w:pStyle w:val="3"/>
        <w:numPr>
          <w:ilvl w:val="0"/>
          <w:numId w:val="1"/>
        </w:numPr>
        <w:tabs>
          <w:tab w:val="left" w:pos="326"/>
        </w:tabs>
        <w:spacing w:before="0" w:after="0" w:line="240" w:lineRule="auto"/>
        <w:ind w:left="326" w:right="0" w:hanging="265"/>
        <w:jc w:val="left"/>
        <w:rPr>
          <w:color w:val="2B5282"/>
        </w:rPr>
      </w:pPr>
      <w:r>
        <w:rPr>
          <w:color w:val="2B5282"/>
          <w:spacing w:val="-2"/>
        </w:rPr>
        <w:t>Introduction</w:t>
      </w:r>
    </w:p>
    <w:p w14:paraId="0EF3119F">
      <w:pPr>
        <w:pStyle w:val="6"/>
        <w:spacing w:before="260" w:line="273" w:lineRule="auto"/>
        <w:ind w:left="61" w:right="198"/>
        <w:jc w:val="both"/>
      </w:pPr>
      <w:r>
        <w:t>This report presents the design and implementation of an intelligent AI agent that controls home appliances through natural voice commands, featuring real-time speech recognition, natural neural voice responses, and a modern graphical user interface. The system enhances user convenience, accessibility and energy management by accurately interpreting</w:t>
      </w:r>
      <w:r>
        <w:rPr>
          <w:spacing w:val="-1"/>
        </w:rPr>
        <w:t xml:space="preserve"> </w:t>
      </w:r>
      <w:r>
        <w:t>spoken instructions,</w:t>
      </w:r>
      <w:r>
        <w:rPr>
          <w:spacing w:val="-1"/>
        </w:rPr>
        <w:t xml:space="preserve"> </w:t>
      </w:r>
      <w:r>
        <w:t>maintaining</w:t>
      </w:r>
      <w:r>
        <w:rPr>
          <w:spacing w:val="-1"/>
        </w:rPr>
        <w:t xml:space="preserve"> </w:t>
      </w:r>
      <w:r>
        <w:t>conversational context, and</w:t>
      </w:r>
      <w:r>
        <w:rPr>
          <w:spacing w:val="-1"/>
        </w:rPr>
        <w:t xml:space="preserve"> </w:t>
      </w:r>
      <w:r>
        <w:t>providing clear spoken</w:t>
      </w:r>
      <w:r>
        <w:rPr>
          <w:spacing w:val="-1"/>
        </w:rPr>
        <w:t xml:space="preserve"> </w:t>
      </w:r>
      <w:r>
        <w:t>feedback while operating under the uncertainty of real-world acoustic environments.</w:t>
      </w:r>
    </w:p>
    <w:p w14:paraId="55D4380F">
      <w:pPr>
        <w:pStyle w:val="6"/>
        <w:spacing w:before="28"/>
      </w:pPr>
    </w:p>
    <w:p w14:paraId="52A3741F">
      <w:pPr>
        <w:pStyle w:val="3"/>
        <w:numPr>
          <w:ilvl w:val="0"/>
          <w:numId w:val="1"/>
        </w:numPr>
        <w:tabs>
          <w:tab w:val="left" w:pos="326"/>
        </w:tabs>
        <w:spacing w:before="0" w:after="0" w:line="240" w:lineRule="auto"/>
        <w:ind w:left="326" w:right="0" w:hanging="265"/>
        <w:jc w:val="left"/>
        <w:rPr>
          <w:color w:val="2B5282"/>
        </w:rPr>
      </w:pPr>
      <w:bookmarkStart w:id="7" w:name="2. PEAS Description"/>
      <w:bookmarkEnd w:id="7"/>
      <w:r>
        <w:rPr>
          <w:color w:val="2B5282"/>
        </w:rPr>
        <w:t>PEAS</w:t>
      </w:r>
      <w:r>
        <w:rPr>
          <w:color w:val="2B5282"/>
          <w:spacing w:val="-2"/>
        </w:rPr>
        <w:t xml:space="preserve"> Description</w:t>
      </w:r>
    </w:p>
    <w:p w14:paraId="1E10A97B">
      <w:pPr>
        <w:pStyle w:val="6"/>
        <w:spacing w:before="14"/>
        <w:rPr>
          <w:rFonts w:ascii="Arial"/>
          <w:b/>
          <w:sz w:val="20"/>
        </w:rPr>
      </w:pPr>
    </w:p>
    <w:tbl>
      <w:tblPr>
        <w:tblStyle w:val="5"/>
        <w:tblW w:w="0" w:type="auto"/>
        <w:tblInd w:w="69" w:type="dxa"/>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Layout w:type="fixed"/>
        <w:tblCellMar>
          <w:top w:w="0" w:type="dxa"/>
          <w:left w:w="0" w:type="dxa"/>
          <w:bottom w:w="0" w:type="dxa"/>
          <w:right w:w="0" w:type="dxa"/>
        </w:tblCellMar>
      </w:tblPr>
      <w:tblGrid>
        <w:gridCol w:w="2160"/>
        <w:gridCol w:w="7634"/>
      </w:tblGrid>
      <w:tr w14:paraId="54A4B8B4">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400" w:hRule="atLeast"/>
        </w:trPr>
        <w:tc>
          <w:tcPr>
            <w:tcW w:w="2160" w:type="dxa"/>
            <w:shd w:val="clear" w:color="auto" w:fill="2B5282"/>
          </w:tcPr>
          <w:p w14:paraId="03F11A4F">
            <w:pPr>
              <w:pStyle w:val="10"/>
              <w:spacing w:before="83"/>
              <w:ind w:left="105"/>
              <w:rPr>
                <w:rFonts w:ascii="Arial"/>
                <w:b/>
                <w:sz w:val="19"/>
              </w:rPr>
            </w:pPr>
            <w:r>
              <w:rPr>
                <w:rFonts w:ascii="Arial"/>
                <w:b/>
                <w:color w:val="FFFFFF"/>
                <w:spacing w:val="-2"/>
                <w:sz w:val="19"/>
              </w:rPr>
              <w:t>Component</w:t>
            </w:r>
          </w:p>
        </w:tc>
        <w:tc>
          <w:tcPr>
            <w:tcW w:w="7634" w:type="dxa"/>
            <w:shd w:val="clear" w:color="auto" w:fill="2B5282"/>
          </w:tcPr>
          <w:p w14:paraId="09A462DD">
            <w:pPr>
              <w:pStyle w:val="10"/>
              <w:spacing w:before="83"/>
              <w:ind w:left="106"/>
              <w:rPr>
                <w:rFonts w:ascii="Arial"/>
                <w:b/>
                <w:sz w:val="19"/>
              </w:rPr>
            </w:pPr>
            <w:r>
              <w:rPr>
                <w:rFonts w:ascii="Arial"/>
                <w:b/>
                <w:color w:val="FFFFFF"/>
                <w:spacing w:val="-2"/>
                <w:sz w:val="19"/>
              </w:rPr>
              <w:t>Description</w:t>
            </w:r>
          </w:p>
        </w:tc>
      </w:tr>
      <w:tr w14:paraId="62A0FCA0">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1250" w:hRule="atLeast"/>
        </w:trPr>
        <w:tc>
          <w:tcPr>
            <w:tcW w:w="2160" w:type="dxa"/>
            <w:shd w:val="clear" w:color="auto" w:fill="EBF7FF"/>
          </w:tcPr>
          <w:p w14:paraId="6C1853A1">
            <w:pPr>
              <w:pStyle w:val="10"/>
              <w:spacing w:before="81" w:line="276" w:lineRule="auto"/>
              <w:ind w:left="105" w:right="190"/>
              <w:rPr>
                <w:rFonts w:ascii="Arial"/>
                <w:b/>
                <w:sz w:val="19"/>
              </w:rPr>
            </w:pPr>
            <w:r>
              <w:rPr>
                <w:rFonts w:ascii="Arial"/>
                <w:b/>
                <w:spacing w:val="-4"/>
                <w:sz w:val="19"/>
              </w:rPr>
              <w:t xml:space="preserve">Performance </w:t>
            </w:r>
            <w:r>
              <w:rPr>
                <w:rFonts w:ascii="Arial"/>
                <w:b/>
                <w:spacing w:val="-2"/>
                <w:sz w:val="19"/>
              </w:rPr>
              <w:t>Measure</w:t>
            </w:r>
          </w:p>
        </w:tc>
        <w:tc>
          <w:tcPr>
            <w:tcW w:w="7634" w:type="dxa"/>
          </w:tcPr>
          <w:p w14:paraId="4954A712">
            <w:pPr>
              <w:pStyle w:val="10"/>
              <w:numPr>
                <w:ilvl w:val="0"/>
                <w:numId w:val="2"/>
              </w:numPr>
              <w:tabs>
                <w:tab w:val="left" w:pos="210"/>
              </w:tabs>
              <w:spacing w:before="83" w:after="0" w:line="240" w:lineRule="auto"/>
              <w:ind w:left="210" w:right="0" w:hanging="104"/>
              <w:jc w:val="left"/>
              <w:rPr>
                <w:sz w:val="17"/>
              </w:rPr>
            </w:pPr>
            <w:r>
              <w:rPr>
                <w:sz w:val="17"/>
              </w:rPr>
              <w:t>Speech</w:t>
            </w:r>
            <w:r>
              <w:rPr>
                <w:spacing w:val="-6"/>
                <w:sz w:val="17"/>
              </w:rPr>
              <w:t xml:space="preserve"> </w:t>
            </w:r>
            <w:r>
              <w:rPr>
                <w:sz w:val="17"/>
              </w:rPr>
              <w:t>recognition</w:t>
            </w:r>
            <w:r>
              <w:rPr>
                <w:spacing w:val="-5"/>
                <w:sz w:val="17"/>
              </w:rPr>
              <w:t xml:space="preserve"> </w:t>
            </w:r>
            <w:r>
              <w:rPr>
                <w:sz w:val="17"/>
              </w:rPr>
              <w:t>&amp;</w:t>
            </w:r>
            <w:r>
              <w:rPr>
                <w:spacing w:val="-6"/>
                <w:sz w:val="17"/>
              </w:rPr>
              <w:t xml:space="preserve"> </w:t>
            </w:r>
            <w:r>
              <w:rPr>
                <w:sz w:val="17"/>
              </w:rPr>
              <w:t xml:space="preserve">intent </w:t>
            </w:r>
            <w:r>
              <w:rPr>
                <w:spacing w:val="-2"/>
                <w:sz w:val="17"/>
              </w:rPr>
              <w:t>accuracy</w:t>
            </w:r>
          </w:p>
          <w:p w14:paraId="77C5B913">
            <w:pPr>
              <w:pStyle w:val="10"/>
              <w:numPr>
                <w:ilvl w:val="0"/>
                <w:numId w:val="2"/>
              </w:numPr>
              <w:tabs>
                <w:tab w:val="left" w:pos="210"/>
              </w:tabs>
              <w:spacing w:before="25" w:after="0" w:line="240" w:lineRule="auto"/>
              <w:ind w:left="210" w:right="0" w:hanging="104"/>
              <w:jc w:val="left"/>
              <w:rPr>
                <w:sz w:val="17"/>
              </w:rPr>
            </w:pPr>
            <w:r>
              <w:rPr>
                <w:sz w:val="17"/>
              </w:rPr>
              <w:t>Correct</w:t>
            </w:r>
            <w:r>
              <w:rPr>
                <w:spacing w:val="-6"/>
                <w:sz w:val="17"/>
              </w:rPr>
              <w:t xml:space="preserve"> </w:t>
            </w:r>
            <w:r>
              <w:rPr>
                <w:sz w:val="17"/>
              </w:rPr>
              <w:t>appliance</w:t>
            </w:r>
            <w:r>
              <w:rPr>
                <w:spacing w:val="-7"/>
                <w:sz w:val="17"/>
              </w:rPr>
              <w:t xml:space="preserve"> </w:t>
            </w:r>
            <w:r>
              <w:rPr>
                <w:sz w:val="17"/>
              </w:rPr>
              <w:t>action</w:t>
            </w:r>
            <w:r>
              <w:rPr>
                <w:spacing w:val="-7"/>
                <w:sz w:val="17"/>
              </w:rPr>
              <w:t xml:space="preserve"> </w:t>
            </w:r>
            <w:r>
              <w:rPr>
                <w:sz w:val="17"/>
              </w:rPr>
              <w:t>execution</w:t>
            </w:r>
            <w:r>
              <w:rPr>
                <w:spacing w:val="-3"/>
                <w:sz w:val="17"/>
              </w:rPr>
              <w:t xml:space="preserve"> </w:t>
            </w:r>
            <w:r>
              <w:rPr>
                <w:spacing w:val="-4"/>
                <w:sz w:val="17"/>
              </w:rPr>
              <w:t>rate</w:t>
            </w:r>
          </w:p>
          <w:p w14:paraId="3D738E64">
            <w:pPr>
              <w:pStyle w:val="10"/>
              <w:numPr>
                <w:ilvl w:val="0"/>
                <w:numId w:val="2"/>
              </w:numPr>
              <w:tabs>
                <w:tab w:val="left" w:pos="210"/>
              </w:tabs>
              <w:spacing w:before="23" w:after="0" w:line="240" w:lineRule="auto"/>
              <w:ind w:left="210" w:right="0" w:hanging="104"/>
              <w:jc w:val="left"/>
              <w:rPr>
                <w:sz w:val="17"/>
              </w:rPr>
            </w:pPr>
            <w:r>
              <w:rPr>
                <w:sz w:val="17"/>
              </w:rPr>
              <w:t>Response</w:t>
            </w:r>
            <w:r>
              <w:rPr>
                <w:spacing w:val="-6"/>
                <w:sz w:val="17"/>
              </w:rPr>
              <w:t xml:space="preserve"> </w:t>
            </w:r>
            <w:r>
              <w:rPr>
                <w:sz w:val="17"/>
              </w:rPr>
              <w:t>latency</w:t>
            </w:r>
            <w:r>
              <w:rPr>
                <w:spacing w:val="-5"/>
                <w:sz w:val="17"/>
              </w:rPr>
              <w:t xml:space="preserve"> </w:t>
            </w:r>
            <w:r>
              <w:rPr>
                <w:sz w:val="17"/>
              </w:rPr>
              <w:t>and</w:t>
            </w:r>
            <w:r>
              <w:rPr>
                <w:spacing w:val="-5"/>
                <w:sz w:val="17"/>
              </w:rPr>
              <w:t xml:space="preserve"> </w:t>
            </w:r>
            <w:r>
              <w:rPr>
                <w:sz w:val="17"/>
              </w:rPr>
              <w:t>naturalness</w:t>
            </w:r>
            <w:r>
              <w:rPr>
                <w:spacing w:val="-3"/>
                <w:sz w:val="17"/>
              </w:rPr>
              <w:t xml:space="preserve"> </w:t>
            </w:r>
            <w:r>
              <w:rPr>
                <w:sz w:val="17"/>
              </w:rPr>
              <w:t>of</w:t>
            </w:r>
            <w:r>
              <w:rPr>
                <w:spacing w:val="-6"/>
                <w:sz w:val="17"/>
              </w:rPr>
              <w:t xml:space="preserve"> </w:t>
            </w:r>
            <w:r>
              <w:rPr>
                <w:sz w:val="17"/>
              </w:rPr>
              <w:t xml:space="preserve">spoken </w:t>
            </w:r>
            <w:r>
              <w:rPr>
                <w:spacing w:val="-2"/>
                <w:sz w:val="17"/>
              </w:rPr>
              <w:t>feedback</w:t>
            </w:r>
          </w:p>
          <w:p w14:paraId="6C519AFF">
            <w:pPr>
              <w:pStyle w:val="10"/>
              <w:numPr>
                <w:ilvl w:val="0"/>
                <w:numId w:val="2"/>
              </w:numPr>
              <w:tabs>
                <w:tab w:val="left" w:pos="210"/>
              </w:tabs>
              <w:spacing w:before="26" w:after="0" w:line="240" w:lineRule="auto"/>
              <w:ind w:left="210" w:right="0" w:hanging="104"/>
              <w:jc w:val="left"/>
              <w:rPr>
                <w:sz w:val="17"/>
              </w:rPr>
            </w:pPr>
            <w:r>
              <w:rPr>
                <w:sz w:val="17"/>
              </w:rPr>
              <w:t>Minimization</w:t>
            </w:r>
            <w:r>
              <w:rPr>
                <w:spacing w:val="-5"/>
                <w:sz w:val="17"/>
              </w:rPr>
              <w:t xml:space="preserve"> </w:t>
            </w:r>
            <w:r>
              <w:rPr>
                <w:sz w:val="17"/>
              </w:rPr>
              <w:t>of</w:t>
            </w:r>
            <w:r>
              <w:rPr>
                <w:spacing w:val="-3"/>
                <w:sz w:val="17"/>
              </w:rPr>
              <w:t xml:space="preserve"> </w:t>
            </w:r>
            <w:r>
              <w:rPr>
                <w:sz w:val="17"/>
              </w:rPr>
              <w:t>false</w:t>
            </w:r>
            <w:r>
              <w:rPr>
                <w:spacing w:val="-3"/>
                <w:sz w:val="17"/>
              </w:rPr>
              <w:t xml:space="preserve"> </w:t>
            </w:r>
            <w:r>
              <w:rPr>
                <w:spacing w:val="-2"/>
                <w:sz w:val="17"/>
              </w:rPr>
              <w:t>activations</w:t>
            </w:r>
          </w:p>
          <w:p w14:paraId="0B473C2C">
            <w:pPr>
              <w:pStyle w:val="10"/>
              <w:numPr>
                <w:ilvl w:val="0"/>
                <w:numId w:val="2"/>
              </w:numPr>
              <w:tabs>
                <w:tab w:val="left" w:pos="210"/>
              </w:tabs>
              <w:spacing w:before="23" w:after="0" w:line="240" w:lineRule="auto"/>
              <w:ind w:left="210" w:right="0" w:hanging="104"/>
              <w:jc w:val="left"/>
              <w:rPr>
                <w:sz w:val="17"/>
              </w:rPr>
            </w:pPr>
            <w:r>
              <w:rPr>
                <w:sz w:val="17"/>
              </w:rPr>
              <w:t>User</w:t>
            </w:r>
            <w:r>
              <w:rPr>
                <w:spacing w:val="-4"/>
                <w:sz w:val="17"/>
              </w:rPr>
              <w:t xml:space="preserve"> </w:t>
            </w:r>
            <w:r>
              <w:rPr>
                <w:sz w:val="17"/>
              </w:rPr>
              <w:t>satisfaction</w:t>
            </w:r>
            <w:r>
              <w:rPr>
                <w:spacing w:val="-5"/>
                <w:sz w:val="17"/>
              </w:rPr>
              <w:t xml:space="preserve"> </w:t>
            </w:r>
            <w:r>
              <w:rPr>
                <w:sz w:val="17"/>
              </w:rPr>
              <w:t>and</w:t>
            </w:r>
            <w:r>
              <w:rPr>
                <w:spacing w:val="-6"/>
                <w:sz w:val="17"/>
              </w:rPr>
              <w:t xml:space="preserve"> </w:t>
            </w:r>
            <w:r>
              <w:rPr>
                <w:sz w:val="17"/>
              </w:rPr>
              <w:t>energy</w:t>
            </w:r>
            <w:r>
              <w:rPr>
                <w:spacing w:val="-2"/>
                <w:sz w:val="17"/>
              </w:rPr>
              <w:t xml:space="preserve"> savings</w:t>
            </w:r>
          </w:p>
        </w:tc>
      </w:tr>
      <w:tr w14:paraId="27059E92">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808" w:hRule="atLeast"/>
        </w:trPr>
        <w:tc>
          <w:tcPr>
            <w:tcW w:w="2160" w:type="dxa"/>
            <w:shd w:val="clear" w:color="auto" w:fill="EBF7FF"/>
          </w:tcPr>
          <w:p w14:paraId="192101A7">
            <w:pPr>
              <w:pStyle w:val="10"/>
              <w:spacing w:before="83"/>
              <w:ind w:left="105"/>
              <w:rPr>
                <w:rFonts w:ascii="Arial"/>
                <w:b/>
                <w:sz w:val="19"/>
              </w:rPr>
            </w:pPr>
            <w:r>
              <w:rPr>
                <w:rFonts w:ascii="Arial"/>
                <w:b/>
                <w:spacing w:val="-2"/>
                <w:sz w:val="19"/>
              </w:rPr>
              <w:t>Environment</w:t>
            </w:r>
          </w:p>
        </w:tc>
        <w:tc>
          <w:tcPr>
            <w:tcW w:w="7634" w:type="dxa"/>
          </w:tcPr>
          <w:p w14:paraId="54829A7E">
            <w:pPr>
              <w:pStyle w:val="10"/>
              <w:spacing w:before="80" w:line="271" w:lineRule="auto"/>
              <w:ind w:left="106" w:right="123"/>
              <w:jc w:val="both"/>
              <w:rPr>
                <w:sz w:val="17"/>
              </w:rPr>
            </w:pPr>
            <w:r>
              <w:rPr>
                <w:sz w:val="17"/>
              </w:rPr>
              <w:t>Multi-room</w:t>
            </w:r>
            <w:r>
              <w:rPr>
                <w:spacing w:val="-2"/>
                <w:sz w:val="17"/>
              </w:rPr>
              <w:t xml:space="preserve"> </w:t>
            </w:r>
            <w:r>
              <w:rPr>
                <w:sz w:val="17"/>
              </w:rPr>
              <w:t>smart</w:t>
            </w:r>
            <w:r>
              <w:rPr>
                <w:spacing w:val="-1"/>
                <w:sz w:val="17"/>
              </w:rPr>
              <w:t xml:space="preserve"> </w:t>
            </w:r>
            <w:r>
              <w:rPr>
                <w:sz w:val="17"/>
              </w:rPr>
              <w:t>home</w:t>
            </w:r>
            <w:r>
              <w:rPr>
                <w:spacing w:val="-3"/>
                <w:sz w:val="17"/>
              </w:rPr>
              <w:t xml:space="preserve"> </w:t>
            </w:r>
            <w:r>
              <w:rPr>
                <w:sz w:val="17"/>
              </w:rPr>
              <w:t>with</w:t>
            </w:r>
            <w:r>
              <w:rPr>
                <w:spacing w:val="-3"/>
                <w:sz w:val="17"/>
              </w:rPr>
              <w:t xml:space="preserve"> </w:t>
            </w:r>
            <w:r>
              <w:rPr>
                <w:sz w:val="17"/>
              </w:rPr>
              <w:t>IoT</w:t>
            </w:r>
            <w:r>
              <w:rPr>
                <w:spacing w:val="-3"/>
                <w:sz w:val="17"/>
              </w:rPr>
              <w:t xml:space="preserve"> </w:t>
            </w:r>
            <w:r>
              <w:rPr>
                <w:sz w:val="17"/>
              </w:rPr>
              <w:t>appliances</w:t>
            </w:r>
            <w:r>
              <w:rPr>
                <w:spacing w:val="-1"/>
                <w:sz w:val="17"/>
              </w:rPr>
              <w:t xml:space="preserve"> </w:t>
            </w:r>
            <w:r>
              <w:rPr>
                <w:sz w:val="17"/>
              </w:rPr>
              <w:t>(lights,</w:t>
            </w:r>
            <w:r>
              <w:rPr>
                <w:spacing w:val="-4"/>
                <w:sz w:val="17"/>
              </w:rPr>
              <w:t xml:space="preserve"> </w:t>
            </w:r>
            <w:r>
              <w:rPr>
                <w:sz w:val="17"/>
              </w:rPr>
              <w:t>fans,</w:t>
            </w:r>
            <w:r>
              <w:rPr>
                <w:spacing w:val="-1"/>
                <w:sz w:val="17"/>
              </w:rPr>
              <w:t xml:space="preserve"> </w:t>
            </w:r>
            <w:r>
              <w:rPr>
                <w:sz w:val="17"/>
              </w:rPr>
              <w:t>ACs,</w:t>
            </w:r>
            <w:r>
              <w:rPr>
                <w:spacing w:val="-1"/>
                <w:sz w:val="17"/>
              </w:rPr>
              <w:t xml:space="preserve"> </w:t>
            </w:r>
            <w:r>
              <w:rPr>
                <w:sz w:val="17"/>
              </w:rPr>
              <w:t>TVs,</w:t>
            </w:r>
            <w:r>
              <w:rPr>
                <w:spacing w:val="-1"/>
                <w:sz w:val="17"/>
              </w:rPr>
              <w:t xml:space="preserve"> </w:t>
            </w:r>
            <w:r>
              <w:rPr>
                <w:sz w:val="17"/>
              </w:rPr>
              <w:t>plugs),</w:t>
            </w:r>
            <w:r>
              <w:rPr>
                <w:spacing w:val="-4"/>
                <w:sz w:val="17"/>
              </w:rPr>
              <w:t xml:space="preserve"> </w:t>
            </w:r>
            <w:r>
              <w:rPr>
                <w:sz w:val="17"/>
              </w:rPr>
              <w:t>ambient</w:t>
            </w:r>
            <w:r>
              <w:rPr>
                <w:spacing w:val="-1"/>
                <w:sz w:val="17"/>
              </w:rPr>
              <w:t xml:space="preserve"> </w:t>
            </w:r>
            <w:r>
              <w:rPr>
                <w:sz w:val="17"/>
              </w:rPr>
              <w:t>noise,</w:t>
            </w:r>
            <w:r>
              <w:rPr>
                <w:spacing w:val="-1"/>
                <w:sz w:val="17"/>
              </w:rPr>
              <w:t xml:space="preserve"> </w:t>
            </w:r>
            <w:r>
              <w:rPr>
                <w:sz w:val="17"/>
              </w:rPr>
              <w:t>multiple users,</w:t>
            </w:r>
            <w:r>
              <w:rPr>
                <w:spacing w:val="-8"/>
                <w:sz w:val="17"/>
              </w:rPr>
              <w:t xml:space="preserve"> </w:t>
            </w:r>
            <w:r>
              <w:rPr>
                <w:sz w:val="17"/>
              </w:rPr>
              <w:t>varying</w:t>
            </w:r>
            <w:r>
              <w:rPr>
                <w:spacing w:val="-10"/>
                <w:sz w:val="17"/>
              </w:rPr>
              <w:t xml:space="preserve"> </w:t>
            </w:r>
            <w:r>
              <w:rPr>
                <w:sz w:val="17"/>
              </w:rPr>
              <w:t>acoustic</w:t>
            </w:r>
            <w:r>
              <w:rPr>
                <w:spacing w:val="-10"/>
                <w:sz w:val="17"/>
              </w:rPr>
              <w:t xml:space="preserve"> </w:t>
            </w:r>
            <w:r>
              <w:rPr>
                <w:sz w:val="17"/>
              </w:rPr>
              <w:t>conditions</w:t>
            </w:r>
            <w:r>
              <w:rPr>
                <w:spacing w:val="-7"/>
                <w:sz w:val="17"/>
              </w:rPr>
              <w:t xml:space="preserve"> </w:t>
            </w:r>
            <w:r>
              <w:rPr>
                <w:sz w:val="17"/>
              </w:rPr>
              <w:t>and</w:t>
            </w:r>
            <w:r>
              <w:rPr>
                <w:spacing w:val="-11"/>
                <w:sz w:val="17"/>
              </w:rPr>
              <w:t xml:space="preserve"> </w:t>
            </w:r>
            <w:r>
              <w:rPr>
                <w:sz w:val="17"/>
              </w:rPr>
              <w:t>continuous</w:t>
            </w:r>
            <w:r>
              <w:rPr>
                <w:spacing w:val="-7"/>
                <w:sz w:val="17"/>
              </w:rPr>
              <w:t xml:space="preserve"> </w:t>
            </w:r>
            <w:r>
              <w:rPr>
                <w:sz w:val="17"/>
              </w:rPr>
              <w:t>device</w:t>
            </w:r>
            <w:r>
              <w:rPr>
                <w:spacing w:val="-10"/>
                <w:sz w:val="17"/>
              </w:rPr>
              <w:t xml:space="preserve"> </w:t>
            </w:r>
            <w:r>
              <w:rPr>
                <w:sz w:val="17"/>
              </w:rPr>
              <w:t>state</w:t>
            </w:r>
            <w:r>
              <w:rPr>
                <w:spacing w:val="-10"/>
                <w:sz w:val="17"/>
              </w:rPr>
              <w:t xml:space="preserve"> </w:t>
            </w:r>
            <w:r>
              <w:rPr>
                <w:sz w:val="17"/>
              </w:rPr>
              <w:t>changes.</w:t>
            </w:r>
            <w:r>
              <w:rPr>
                <w:spacing w:val="-8"/>
                <w:sz w:val="17"/>
              </w:rPr>
              <w:t xml:space="preserve"> </w:t>
            </w:r>
            <w:r>
              <w:rPr>
                <w:sz w:val="17"/>
              </w:rPr>
              <w:t>Interaction</w:t>
            </w:r>
            <w:r>
              <w:rPr>
                <w:spacing w:val="-10"/>
                <w:sz w:val="17"/>
              </w:rPr>
              <w:t xml:space="preserve"> </w:t>
            </w:r>
            <w:r>
              <w:rPr>
                <w:sz w:val="17"/>
              </w:rPr>
              <w:t>occurs</w:t>
            </w:r>
            <w:r>
              <w:rPr>
                <w:spacing w:val="-7"/>
                <w:sz w:val="17"/>
              </w:rPr>
              <w:t xml:space="preserve"> </w:t>
            </w:r>
            <w:r>
              <w:rPr>
                <w:sz w:val="17"/>
              </w:rPr>
              <w:t>through microphone and speakers.</w:t>
            </w:r>
          </w:p>
        </w:tc>
      </w:tr>
      <w:tr w14:paraId="19E8672A">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810" w:hRule="atLeast"/>
        </w:trPr>
        <w:tc>
          <w:tcPr>
            <w:tcW w:w="2160" w:type="dxa"/>
            <w:shd w:val="clear" w:color="auto" w:fill="EBF7FF"/>
          </w:tcPr>
          <w:p w14:paraId="3DD01BF9">
            <w:pPr>
              <w:pStyle w:val="10"/>
              <w:spacing w:before="85"/>
              <w:ind w:left="105"/>
              <w:rPr>
                <w:rFonts w:ascii="Arial"/>
                <w:b/>
                <w:sz w:val="19"/>
              </w:rPr>
            </w:pPr>
            <w:r>
              <w:rPr>
                <w:rFonts w:ascii="Arial"/>
                <w:b/>
                <w:spacing w:val="-2"/>
                <w:sz w:val="19"/>
              </w:rPr>
              <w:t>Actuators</w:t>
            </w:r>
          </w:p>
        </w:tc>
        <w:tc>
          <w:tcPr>
            <w:tcW w:w="7634" w:type="dxa"/>
          </w:tcPr>
          <w:p w14:paraId="6D9ACC6B">
            <w:pPr>
              <w:pStyle w:val="10"/>
              <w:numPr>
                <w:ilvl w:val="0"/>
                <w:numId w:val="3"/>
              </w:numPr>
              <w:tabs>
                <w:tab w:val="left" w:pos="210"/>
              </w:tabs>
              <w:spacing w:before="85" w:after="0" w:line="240" w:lineRule="auto"/>
              <w:ind w:left="210" w:right="0" w:hanging="104"/>
              <w:jc w:val="left"/>
              <w:rPr>
                <w:sz w:val="17"/>
              </w:rPr>
            </w:pPr>
            <w:r>
              <w:rPr>
                <w:sz w:val="17"/>
              </w:rPr>
              <w:t>Text-to-speech</w:t>
            </w:r>
            <w:r>
              <w:rPr>
                <w:spacing w:val="-7"/>
                <w:sz w:val="17"/>
              </w:rPr>
              <w:t xml:space="preserve"> </w:t>
            </w:r>
            <w:r>
              <w:rPr>
                <w:sz w:val="17"/>
              </w:rPr>
              <w:t>engine</w:t>
            </w:r>
            <w:r>
              <w:rPr>
                <w:spacing w:val="-6"/>
                <w:sz w:val="17"/>
              </w:rPr>
              <w:t xml:space="preserve"> </w:t>
            </w:r>
            <w:r>
              <w:rPr>
                <w:sz w:val="17"/>
              </w:rPr>
              <w:t>(neural</w:t>
            </w:r>
            <w:r>
              <w:rPr>
                <w:spacing w:val="-6"/>
                <w:sz w:val="17"/>
              </w:rPr>
              <w:t xml:space="preserve"> </w:t>
            </w:r>
            <w:r>
              <w:rPr>
                <w:sz w:val="17"/>
              </w:rPr>
              <w:t>female</w:t>
            </w:r>
            <w:r>
              <w:rPr>
                <w:spacing w:val="-6"/>
                <w:sz w:val="17"/>
              </w:rPr>
              <w:t xml:space="preserve"> </w:t>
            </w:r>
            <w:r>
              <w:rPr>
                <w:sz w:val="17"/>
              </w:rPr>
              <w:t>voice)</w:t>
            </w:r>
            <w:r>
              <w:rPr>
                <w:spacing w:val="-5"/>
                <w:sz w:val="17"/>
              </w:rPr>
              <w:t xml:space="preserve"> </w:t>
            </w:r>
            <w:r>
              <w:rPr>
                <w:sz w:val="17"/>
              </w:rPr>
              <w:t>for</w:t>
            </w:r>
            <w:r>
              <w:rPr>
                <w:spacing w:val="-5"/>
                <w:sz w:val="17"/>
              </w:rPr>
              <w:t xml:space="preserve"> </w:t>
            </w:r>
            <w:r>
              <w:rPr>
                <w:sz w:val="17"/>
              </w:rPr>
              <w:t>spoken</w:t>
            </w:r>
            <w:r>
              <w:rPr>
                <w:spacing w:val="-1"/>
                <w:sz w:val="17"/>
              </w:rPr>
              <w:t xml:space="preserve"> </w:t>
            </w:r>
            <w:r>
              <w:rPr>
                <w:spacing w:val="-2"/>
                <w:sz w:val="17"/>
              </w:rPr>
              <w:t>replies</w:t>
            </w:r>
          </w:p>
          <w:p w14:paraId="5A527380">
            <w:pPr>
              <w:pStyle w:val="10"/>
              <w:numPr>
                <w:ilvl w:val="0"/>
                <w:numId w:val="3"/>
              </w:numPr>
              <w:tabs>
                <w:tab w:val="left" w:pos="210"/>
              </w:tabs>
              <w:spacing w:before="23" w:after="0" w:line="240" w:lineRule="auto"/>
              <w:ind w:left="210" w:right="0" w:hanging="104"/>
              <w:jc w:val="left"/>
              <w:rPr>
                <w:sz w:val="17"/>
              </w:rPr>
            </w:pPr>
            <w:r>
              <w:rPr>
                <w:sz w:val="17"/>
              </w:rPr>
              <w:t>Appliance</w:t>
            </w:r>
            <w:r>
              <w:rPr>
                <w:spacing w:val="-6"/>
                <w:sz w:val="17"/>
              </w:rPr>
              <w:t xml:space="preserve"> </w:t>
            </w:r>
            <w:r>
              <w:rPr>
                <w:sz w:val="17"/>
              </w:rPr>
              <w:t>controllers</w:t>
            </w:r>
            <w:r>
              <w:rPr>
                <w:spacing w:val="-4"/>
                <w:sz w:val="17"/>
              </w:rPr>
              <w:t xml:space="preserve"> </w:t>
            </w:r>
            <w:r>
              <w:rPr>
                <w:sz w:val="17"/>
              </w:rPr>
              <w:t>(simulated</w:t>
            </w:r>
            <w:r>
              <w:rPr>
                <w:spacing w:val="-6"/>
                <w:sz w:val="17"/>
              </w:rPr>
              <w:t xml:space="preserve"> </w:t>
            </w:r>
            <w:r>
              <w:rPr>
                <w:sz w:val="17"/>
              </w:rPr>
              <w:t>/</w:t>
            </w:r>
            <w:r>
              <w:rPr>
                <w:spacing w:val="-4"/>
                <w:sz w:val="17"/>
              </w:rPr>
              <w:t xml:space="preserve"> </w:t>
            </w:r>
            <w:r>
              <w:rPr>
                <w:sz w:val="17"/>
              </w:rPr>
              <w:t>IoT</w:t>
            </w:r>
            <w:r>
              <w:rPr>
                <w:spacing w:val="-1"/>
                <w:sz w:val="17"/>
              </w:rPr>
              <w:t xml:space="preserve"> </w:t>
            </w:r>
            <w:r>
              <w:rPr>
                <w:spacing w:val="-2"/>
                <w:sz w:val="17"/>
              </w:rPr>
              <w:t>ready)</w:t>
            </w:r>
          </w:p>
          <w:p w14:paraId="378FC079">
            <w:pPr>
              <w:pStyle w:val="10"/>
              <w:numPr>
                <w:ilvl w:val="0"/>
                <w:numId w:val="3"/>
              </w:numPr>
              <w:tabs>
                <w:tab w:val="left" w:pos="210"/>
              </w:tabs>
              <w:spacing w:before="23" w:after="0" w:line="240" w:lineRule="auto"/>
              <w:ind w:left="210" w:right="0" w:hanging="104"/>
              <w:jc w:val="left"/>
              <w:rPr>
                <w:sz w:val="17"/>
              </w:rPr>
            </w:pPr>
            <w:r>
              <w:rPr>
                <w:sz w:val="17"/>
              </w:rPr>
              <w:t>Graphical</w:t>
            </w:r>
            <w:r>
              <w:rPr>
                <w:spacing w:val="-7"/>
                <w:sz w:val="17"/>
              </w:rPr>
              <w:t xml:space="preserve"> </w:t>
            </w:r>
            <w:r>
              <w:rPr>
                <w:sz w:val="17"/>
              </w:rPr>
              <w:t>UI</w:t>
            </w:r>
            <w:r>
              <w:rPr>
                <w:spacing w:val="-5"/>
                <w:sz w:val="17"/>
              </w:rPr>
              <w:t xml:space="preserve"> </w:t>
            </w:r>
            <w:r>
              <w:rPr>
                <w:sz w:val="17"/>
              </w:rPr>
              <w:t>updates</w:t>
            </w:r>
            <w:r>
              <w:rPr>
                <w:spacing w:val="-5"/>
                <w:sz w:val="17"/>
              </w:rPr>
              <w:t xml:space="preserve"> </w:t>
            </w:r>
            <w:r>
              <w:rPr>
                <w:sz w:val="17"/>
              </w:rPr>
              <w:t>(device</w:t>
            </w:r>
            <w:r>
              <w:rPr>
                <w:spacing w:val="-7"/>
                <w:sz w:val="17"/>
              </w:rPr>
              <w:t xml:space="preserve"> </w:t>
            </w:r>
            <w:r>
              <w:rPr>
                <w:sz w:val="17"/>
              </w:rPr>
              <w:t>status,</w:t>
            </w:r>
            <w:r>
              <w:rPr>
                <w:spacing w:val="-6"/>
                <w:sz w:val="17"/>
              </w:rPr>
              <w:t xml:space="preserve"> </w:t>
            </w:r>
            <w:r>
              <w:rPr>
                <w:sz w:val="17"/>
              </w:rPr>
              <w:t>conversation</w:t>
            </w:r>
            <w:r>
              <w:rPr>
                <w:spacing w:val="-2"/>
                <w:sz w:val="17"/>
              </w:rPr>
              <w:t xml:space="preserve"> history)</w:t>
            </w:r>
          </w:p>
        </w:tc>
      </w:tr>
      <w:tr w14:paraId="064AFA05">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811" w:hRule="atLeast"/>
        </w:trPr>
        <w:tc>
          <w:tcPr>
            <w:tcW w:w="2160" w:type="dxa"/>
            <w:shd w:val="clear" w:color="auto" w:fill="EBF7FF"/>
          </w:tcPr>
          <w:p w14:paraId="79D51CF3">
            <w:pPr>
              <w:pStyle w:val="10"/>
              <w:spacing w:before="83"/>
              <w:ind w:left="105"/>
              <w:rPr>
                <w:rFonts w:ascii="Arial"/>
                <w:b/>
                <w:sz w:val="19"/>
              </w:rPr>
            </w:pPr>
            <w:r>
              <w:rPr>
                <w:rFonts w:ascii="Arial"/>
                <w:b/>
                <w:spacing w:val="-2"/>
                <w:sz w:val="19"/>
              </w:rPr>
              <w:t>Sensors</w:t>
            </w:r>
          </w:p>
        </w:tc>
        <w:tc>
          <w:tcPr>
            <w:tcW w:w="7634" w:type="dxa"/>
          </w:tcPr>
          <w:p w14:paraId="74026FA3">
            <w:pPr>
              <w:pStyle w:val="10"/>
              <w:numPr>
                <w:ilvl w:val="0"/>
                <w:numId w:val="4"/>
              </w:numPr>
              <w:tabs>
                <w:tab w:val="left" w:pos="210"/>
              </w:tabs>
              <w:spacing w:before="82" w:after="0" w:line="240" w:lineRule="auto"/>
              <w:ind w:left="210" w:right="0" w:hanging="104"/>
              <w:jc w:val="left"/>
              <w:rPr>
                <w:sz w:val="17"/>
              </w:rPr>
            </w:pPr>
            <w:r>
              <w:rPr>
                <w:sz w:val="17"/>
              </w:rPr>
              <w:t>Microphone</w:t>
            </w:r>
            <w:r>
              <w:rPr>
                <w:spacing w:val="-7"/>
                <w:sz w:val="17"/>
              </w:rPr>
              <w:t xml:space="preserve"> </w:t>
            </w:r>
            <w:r>
              <w:rPr>
                <w:sz w:val="17"/>
              </w:rPr>
              <w:t>for</w:t>
            </w:r>
            <w:r>
              <w:rPr>
                <w:spacing w:val="-6"/>
                <w:sz w:val="17"/>
              </w:rPr>
              <w:t xml:space="preserve"> </w:t>
            </w:r>
            <w:r>
              <w:rPr>
                <w:sz w:val="17"/>
              </w:rPr>
              <w:t>continuous</w:t>
            </w:r>
            <w:r>
              <w:rPr>
                <w:spacing w:val="-5"/>
                <w:sz w:val="17"/>
              </w:rPr>
              <w:t xml:space="preserve"> </w:t>
            </w:r>
            <w:r>
              <w:rPr>
                <w:sz w:val="17"/>
              </w:rPr>
              <w:t>voice</w:t>
            </w:r>
            <w:r>
              <w:rPr>
                <w:spacing w:val="-1"/>
                <w:sz w:val="17"/>
              </w:rPr>
              <w:t xml:space="preserve"> </w:t>
            </w:r>
            <w:r>
              <w:rPr>
                <w:spacing w:val="-2"/>
                <w:sz w:val="17"/>
              </w:rPr>
              <w:t>capture</w:t>
            </w:r>
          </w:p>
          <w:p w14:paraId="40BDA31C">
            <w:pPr>
              <w:pStyle w:val="10"/>
              <w:numPr>
                <w:ilvl w:val="0"/>
                <w:numId w:val="4"/>
              </w:numPr>
              <w:tabs>
                <w:tab w:val="left" w:pos="210"/>
              </w:tabs>
              <w:spacing w:before="26" w:after="0" w:line="240" w:lineRule="auto"/>
              <w:ind w:left="210" w:right="0" w:hanging="104"/>
              <w:jc w:val="left"/>
              <w:rPr>
                <w:sz w:val="17"/>
              </w:rPr>
            </w:pPr>
            <w:r>
              <w:rPr>
                <w:sz w:val="17"/>
              </w:rPr>
              <w:t>Automatic</w:t>
            </w:r>
            <w:r>
              <w:rPr>
                <w:spacing w:val="-6"/>
                <w:sz w:val="17"/>
              </w:rPr>
              <w:t xml:space="preserve"> </w:t>
            </w:r>
            <w:r>
              <w:rPr>
                <w:sz w:val="17"/>
              </w:rPr>
              <w:t>Speech</w:t>
            </w:r>
            <w:r>
              <w:rPr>
                <w:spacing w:val="-8"/>
                <w:sz w:val="17"/>
              </w:rPr>
              <w:t xml:space="preserve"> </w:t>
            </w:r>
            <w:r>
              <w:rPr>
                <w:sz w:val="17"/>
              </w:rPr>
              <w:t>Recognition</w:t>
            </w:r>
            <w:r>
              <w:rPr>
                <w:spacing w:val="-8"/>
                <w:sz w:val="17"/>
              </w:rPr>
              <w:t xml:space="preserve"> </w:t>
            </w:r>
            <w:r>
              <w:rPr>
                <w:sz w:val="17"/>
              </w:rPr>
              <w:t>(Google</w:t>
            </w:r>
            <w:r>
              <w:rPr>
                <w:spacing w:val="-2"/>
                <w:sz w:val="17"/>
              </w:rPr>
              <w:t xml:space="preserve"> </w:t>
            </w:r>
            <w:r>
              <w:rPr>
                <w:spacing w:val="-4"/>
                <w:sz w:val="17"/>
              </w:rPr>
              <w:t>ASR)</w:t>
            </w:r>
          </w:p>
          <w:p w14:paraId="4BCA1704">
            <w:pPr>
              <w:pStyle w:val="10"/>
              <w:numPr>
                <w:ilvl w:val="0"/>
                <w:numId w:val="4"/>
              </w:numPr>
              <w:tabs>
                <w:tab w:val="left" w:pos="210"/>
              </w:tabs>
              <w:spacing w:before="23" w:after="0" w:line="240" w:lineRule="auto"/>
              <w:ind w:left="210" w:right="0" w:hanging="104"/>
              <w:jc w:val="left"/>
              <w:rPr>
                <w:sz w:val="17"/>
              </w:rPr>
            </w:pPr>
            <w:r>
              <w:rPr>
                <w:sz w:val="17"/>
              </w:rPr>
              <w:t>Appliance</w:t>
            </w:r>
            <w:r>
              <w:rPr>
                <w:spacing w:val="-8"/>
                <w:sz w:val="17"/>
              </w:rPr>
              <w:t xml:space="preserve"> </w:t>
            </w:r>
            <w:r>
              <w:rPr>
                <w:sz w:val="17"/>
              </w:rPr>
              <w:t>state</w:t>
            </w:r>
            <w:r>
              <w:rPr>
                <w:spacing w:val="-7"/>
                <w:sz w:val="17"/>
              </w:rPr>
              <w:t xml:space="preserve"> </w:t>
            </w:r>
            <w:r>
              <w:rPr>
                <w:sz w:val="17"/>
              </w:rPr>
              <w:t>sensors</w:t>
            </w:r>
            <w:r>
              <w:rPr>
                <w:spacing w:val="-8"/>
                <w:sz w:val="17"/>
              </w:rPr>
              <w:t xml:space="preserve"> </w:t>
            </w:r>
            <w:r>
              <w:rPr>
                <w:sz w:val="17"/>
              </w:rPr>
              <w:t>(on/off,</w:t>
            </w:r>
            <w:r>
              <w:rPr>
                <w:spacing w:val="-8"/>
                <w:sz w:val="17"/>
              </w:rPr>
              <w:t xml:space="preserve"> </w:t>
            </w:r>
            <w:r>
              <w:rPr>
                <w:sz w:val="17"/>
              </w:rPr>
              <w:t>temperature,</w:t>
            </w:r>
            <w:r>
              <w:rPr>
                <w:spacing w:val="-6"/>
                <w:sz w:val="17"/>
              </w:rPr>
              <w:t xml:space="preserve"> </w:t>
            </w:r>
            <w:r>
              <w:rPr>
                <w:sz w:val="17"/>
              </w:rPr>
              <w:t xml:space="preserve">brightness, </w:t>
            </w:r>
            <w:r>
              <w:rPr>
                <w:spacing w:val="-2"/>
                <w:sz w:val="17"/>
              </w:rPr>
              <w:t>volume)</w:t>
            </w:r>
          </w:p>
        </w:tc>
      </w:tr>
    </w:tbl>
    <w:p w14:paraId="5B0AC883">
      <w:pPr>
        <w:pStyle w:val="3"/>
        <w:numPr>
          <w:ilvl w:val="0"/>
          <w:numId w:val="1"/>
        </w:numPr>
        <w:tabs>
          <w:tab w:val="left" w:pos="326"/>
        </w:tabs>
        <w:spacing w:before="252" w:after="0" w:line="240" w:lineRule="auto"/>
        <w:ind w:left="326" w:right="0" w:hanging="265"/>
        <w:jc w:val="left"/>
        <w:rPr>
          <w:color w:val="2B5282"/>
        </w:rPr>
      </w:pPr>
      <w:bookmarkStart w:id="8" w:name="3. Environment Classification"/>
      <w:bookmarkEnd w:id="8"/>
      <w:r>
        <w:rPr>
          <w:color w:val="2B5282"/>
        </w:rPr>
        <w:t>Environment</w:t>
      </w:r>
      <w:r>
        <w:rPr>
          <w:color w:val="2B5282"/>
          <w:spacing w:val="-4"/>
        </w:rPr>
        <w:t xml:space="preserve"> </w:t>
      </w:r>
      <w:r>
        <w:rPr>
          <w:color w:val="2B5282"/>
          <w:spacing w:val="-2"/>
        </w:rPr>
        <w:t>Classification</w:t>
      </w:r>
    </w:p>
    <w:p w14:paraId="24D29A28">
      <w:pPr>
        <w:pStyle w:val="6"/>
        <w:spacing w:before="14"/>
        <w:rPr>
          <w:rFonts w:ascii="Arial"/>
          <w:b/>
          <w:sz w:val="20"/>
        </w:rPr>
      </w:pPr>
    </w:p>
    <w:tbl>
      <w:tblPr>
        <w:tblStyle w:val="5"/>
        <w:tblW w:w="0" w:type="auto"/>
        <w:tblInd w:w="69" w:type="dxa"/>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Layout w:type="fixed"/>
        <w:tblCellMar>
          <w:top w:w="0" w:type="dxa"/>
          <w:left w:w="0" w:type="dxa"/>
          <w:bottom w:w="0" w:type="dxa"/>
          <w:right w:w="0" w:type="dxa"/>
        </w:tblCellMar>
      </w:tblPr>
      <w:tblGrid>
        <w:gridCol w:w="1656"/>
        <w:gridCol w:w="1944"/>
        <w:gridCol w:w="6193"/>
      </w:tblGrid>
      <w:tr w14:paraId="17B37C11">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59" w:hRule="atLeast"/>
        </w:trPr>
        <w:tc>
          <w:tcPr>
            <w:tcW w:w="1656" w:type="dxa"/>
            <w:shd w:val="clear" w:color="auto" w:fill="2B5282"/>
          </w:tcPr>
          <w:p w14:paraId="7ECF9B9E">
            <w:pPr>
              <w:pStyle w:val="10"/>
              <w:spacing w:before="64"/>
              <w:rPr>
                <w:rFonts w:ascii="Arial"/>
                <w:b/>
                <w:sz w:val="19"/>
              </w:rPr>
            </w:pPr>
            <w:r>
              <w:rPr>
                <w:rFonts w:ascii="Arial"/>
                <w:b/>
                <w:color w:val="FFFFFF"/>
                <w:spacing w:val="-2"/>
                <w:sz w:val="19"/>
              </w:rPr>
              <w:t>Property</w:t>
            </w:r>
          </w:p>
        </w:tc>
        <w:tc>
          <w:tcPr>
            <w:tcW w:w="1944" w:type="dxa"/>
            <w:shd w:val="clear" w:color="auto" w:fill="2B5282"/>
          </w:tcPr>
          <w:p w14:paraId="0728C694">
            <w:pPr>
              <w:pStyle w:val="10"/>
              <w:spacing w:before="64"/>
              <w:rPr>
                <w:rFonts w:ascii="Arial"/>
                <w:b/>
                <w:sz w:val="19"/>
              </w:rPr>
            </w:pPr>
            <w:r>
              <w:rPr>
                <w:rFonts w:ascii="Arial"/>
                <w:b/>
                <w:color w:val="FFFFFF"/>
                <w:spacing w:val="-2"/>
                <w:sz w:val="19"/>
              </w:rPr>
              <w:t>Class</w:t>
            </w:r>
          </w:p>
        </w:tc>
        <w:tc>
          <w:tcPr>
            <w:tcW w:w="6193" w:type="dxa"/>
            <w:shd w:val="clear" w:color="auto" w:fill="2B5282"/>
          </w:tcPr>
          <w:p w14:paraId="472E6414">
            <w:pPr>
              <w:pStyle w:val="10"/>
              <w:spacing w:before="64"/>
              <w:rPr>
                <w:rFonts w:ascii="Arial"/>
                <w:b/>
                <w:sz w:val="19"/>
              </w:rPr>
            </w:pPr>
            <w:r>
              <w:rPr>
                <w:rFonts w:ascii="Arial"/>
                <w:b/>
                <w:color w:val="FFFFFF"/>
                <w:spacing w:val="-2"/>
                <w:sz w:val="19"/>
              </w:rPr>
              <w:t>Justification</w:t>
            </w:r>
          </w:p>
        </w:tc>
      </w:tr>
      <w:tr w14:paraId="4372C994">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551" w:hRule="atLeast"/>
        </w:trPr>
        <w:tc>
          <w:tcPr>
            <w:tcW w:w="1656" w:type="dxa"/>
            <w:shd w:val="clear" w:color="auto" w:fill="EEFFF4"/>
          </w:tcPr>
          <w:p w14:paraId="5348B7E8">
            <w:pPr>
              <w:pStyle w:val="10"/>
              <w:rPr>
                <w:sz w:val="17"/>
              </w:rPr>
            </w:pPr>
            <w:r>
              <w:rPr>
                <w:spacing w:val="-2"/>
                <w:sz w:val="17"/>
              </w:rPr>
              <w:t>Observability</w:t>
            </w:r>
          </w:p>
        </w:tc>
        <w:tc>
          <w:tcPr>
            <w:tcW w:w="1944" w:type="dxa"/>
          </w:tcPr>
          <w:p w14:paraId="3A977EA3">
            <w:pPr>
              <w:pStyle w:val="10"/>
              <w:rPr>
                <w:sz w:val="17"/>
              </w:rPr>
            </w:pPr>
            <w:r>
              <w:rPr>
                <w:sz w:val="17"/>
              </w:rPr>
              <w:t>Partially</w:t>
            </w:r>
            <w:r>
              <w:rPr>
                <w:spacing w:val="-6"/>
                <w:sz w:val="17"/>
              </w:rPr>
              <w:t xml:space="preserve"> </w:t>
            </w:r>
            <w:r>
              <w:rPr>
                <w:spacing w:val="-2"/>
                <w:sz w:val="17"/>
              </w:rPr>
              <w:t>Observable</w:t>
            </w:r>
          </w:p>
        </w:tc>
        <w:tc>
          <w:tcPr>
            <w:tcW w:w="6193" w:type="dxa"/>
          </w:tcPr>
          <w:p w14:paraId="118E0F12">
            <w:pPr>
              <w:pStyle w:val="10"/>
              <w:spacing w:line="271" w:lineRule="auto"/>
              <w:ind w:right="139"/>
              <w:rPr>
                <w:sz w:val="17"/>
              </w:rPr>
            </w:pPr>
            <w:r>
              <w:rPr>
                <w:sz w:val="17"/>
              </w:rPr>
              <w:t>Background</w:t>
            </w:r>
            <w:r>
              <w:rPr>
                <w:spacing w:val="-11"/>
                <w:sz w:val="17"/>
              </w:rPr>
              <w:t xml:space="preserve"> </w:t>
            </w:r>
            <w:r>
              <w:rPr>
                <w:sz w:val="17"/>
              </w:rPr>
              <w:t>noise,</w:t>
            </w:r>
            <w:r>
              <w:rPr>
                <w:spacing w:val="-11"/>
                <w:sz w:val="17"/>
              </w:rPr>
              <w:t xml:space="preserve"> </w:t>
            </w:r>
            <w:r>
              <w:rPr>
                <w:sz w:val="17"/>
              </w:rPr>
              <w:t>accents</w:t>
            </w:r>
            <w:r>
              <w:rPr>
                <w:spacing w:val="-11"/>
                <w:sz w:val="17"/>
              </w:rPr>
              <w:t xml:space="preserve"> </w:t>
            </w:r>
            <w:r>
              <w:rPr>
                <w:sz w:val="17"/>
              </w:rPr>
              <w:t>and</w:t>
            </w:r>
            <w:r>
              <w:rPr>
                <w:spacing w:val="-12"/>
                <w:sz w:val="17"/>
              </w:rPr>
              <w:t xml:space="preserve"> </w:t>
            </w:r>
            <w:r>
              <w:rPr>
                <w:sz w:val="17"/>
              </w:rPr>
              <w:t>incomplete</w:t>
            </w:r>
            <w:r>
              <w:rPr>
                <w:spacing w:val="-11"/>
                <w:sz w:val="17"/>
              </w:rPr>
              <w:t xml:space="preserve"> </w:t>
            </w:r>
            <w:r>
              <w:rPr>
                <w:sz w:val="17"/>
              </w:rPr>
              <w:t>utterances</w:t>
            </w:r>
            <w:r>
              <w:rPr>
                <w:spacing w:val="-11"/>
                <w:sz w:val="17"/>
              </w:rPr>
              <w:t xml:space="preserve"> </w:t>
            </w:r>
            <w:r>
              <w:rPr>
                <w:sz w:val="17"/>
              </w:rPr>
              <w:t>prevent</w:t>
            </w:r>
            <w:r>
              <w:rPr>
                <w:spacing w:val="-11"/>
                <w:sz w:val="17"/>
              </w:rPr>
              <w:t xml:space="preserve"> </w:t>
            </w:r>
            <w:r>
              <w:rPr>
                <w:sz w:val="17"/>
              </w:rPr>
              <w:t>perfect perception of intent.</w:t>
            </w:r>
          </w:p>
        </w:tc>
      </w:tr>
      <w:tr w14:paraId="3695052D">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28" w:hRule="atLeast"/>
        </w:trPr>
        <w:tc>
          <w:tcPr>
            <w:tcW w:w="1656" w:type="dxa"/>
            <w:shd w:val="clear" w:color="auto" w:fill="EEFFF4"/>
          </w:tcPr>
          <w:p w14:paraId="74ADB7B2">
            <w:pPr>
              <w:pStyle w:val="10"/>
              <w:spacing w:before="61"/>
              <w:rPr>
                <w:sz w:val="17"/>
              </w:rPr>
            </w:pPr>
            <w:r>
              <w:rPr>
                <w:spacing w:val="-2"/>
                <w:sz w:val="17"/>
              </w:rPr>
              <w:t>Determinism</w:t>
            </w:r>
          </w:p>
        </w:tc>
        <w:tc>
          <w:tcPr>
            <w:tcW w:w="1944" w:type="dxa"/>
          </w:tcPr>
          <w:p w14:paraId="584344DD">
            <w:pPr>
              <w:pStyle w:val="10"/>
              <w:spacing w:before="61"/>
              <w:rPr>
                <w:sz w:val="17"/>
              </w:rPr>
            </w:pPr>
            <w:r>
              <w:rPr>
                <w:spacing w:val="-2"/>
                <w:sz w:val="17"/>
              </w:rPr>
              <w:t>Stochastic</w:t>
            </w:r>
          </w:p>
        </w:tc>
        <w:tc>
          <w:tcPr>
            <w:tcW w:w="6193" w:type="dxa"/>
          </w:tcPr>
          <w:p w14:paraId="6A83CAEF">
            <w:pPr>
              <w:pStyle w:val="10"/>
              <w:spacing w:before="61"/>
              <w:rPr>
                <w:sz w:val="17"/>
              </w:rPr>
            </w:pPr>
            <w:r>
              <w:rPr>
                <w:sz w:val="17"/>
              </w:rPr>
              <w:t>ASR</w:t>
            </w:r>
            <w:r>
              <w:rPr>
                <w:spacing w:val="-6"/>
                <w:sz w:val="17"/>
              </w:rPr>
              <w:t xml:space="preserve"> </w:t>
            </w:r>
            <w:r>
              <w:rPr>
                <w:sz w:val="17"/>
              </w:rPr>
              <w:t>errors</w:t>
            </w:r>
            <w:r>
              <w:rPr>
                <w:spacing w:val="-4"/>
                <w:sz w:val="17"/>
              </w:rPr>
              <w:t xml:space="preserve"> </w:t>
            </w:r>
            <w:r>
              <w:rPr>
                <w:sz w:val="17"/>
              </w:rPr>
              <w:t>and</w:t>
            </w:r>
            <w:r>
              <w:rPr>
                <w:spacing w:val="-6"/>
                <w:sz w:val="17"/>
              </w:rPr>
              <w:t xml:space="preserve"> </w:t>
            </w:r>
            <w:r>
              <w:rPr>
                <w:sz w:val="17"/>
              </w:rPr>
              <w:t>unpredictable</w:t>
            </w:r>
            <w:r>
              <w:rPr>
                <w:spacing w:val="-6"/>
                <w:sz w:val="17"/>
              </w:rPr>
              <w:t xml:space="preserve"> </w:t>
            </w:r>
            <w:r>
              <w:rPr>
                <w:sz w:val="17"/>
              </w:rPr>
              <w:t>user</w:t>
            </w:r>
            <w:r>
              <w:rPr>
                <w:spacing w:val="-4"/>
                <w:sz w:val="17"/>
              </w:rPr>
              <w:t xml:space="preserve"> </w:t>
            </w:r>
            <w:r>
              <w:rPr>
                <w:sz w:val="17"/>
              </w:rPr>
              <w:t>phrasing</w:t>
            </w:r>
            <w:r>
              <w:rPr>
                <w:spacing w:val="-6"/>
                <w:sz w:val="17"/>
              </w:rPr>
              <w:t xml:space="preserve"> </w:t>
            </w:r>
            <w:r>
              <w:rPr>
                <w:sz w:val="17"/>
              </w:rPr>
              <w:t>make</w:t>
            </w:r>
            <w:r>
              <w:rPr>
                <w:spacing w:val="-6"/>
                <w:sz w:val="17"/>
              </w:rPr>
              <w:t xml:space="preserve"> </w:t>
            </w:r>
            <w:r>
              <w:rPr>
                <w:sz w:val="17"/>
              </w:rPr>
              <w:t>outcomes</w:t>
            </w:r>
            <w:r>
              <w:rPr>
                <w:spacing w:val="3"/>
                <w:sz w:val="17"/>
              </w:rPr>
              <w:t xml:space="preserve"> </w:t>
            </w:r>
            <w:r>
              <w:rPr>
                <w:spacing w:val="-2"/>
                <w:sz w:val="17"/>
              </w:rPr>
              <w:t>probabilistic.</w:t>
            </w:r>
          </w:p>
        </w:tc>
      </w:tr>
      <w:tr w14:paraId="75719DDE">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30" w:hRule="atLeast"/>
        </w:trPr>
        <w:tc>
          <w:tcPr>
            <w:tcW w:w="1656" w:type="dxa"/>
            <w:shd w:val="clear" w:color="auto" w:fill="EEFFF4"/>
          </w:tcPr>
          <w:p w14:paraId="787DC228">
            <w:pPr>
              <w:pStyle w:val="10"/>
              <w:rPr>
                <w:sz w:val="17"/>
              </w:rPr>
            </w:pPr>
            <w:r>
              <w:rPr>
                <w:spacing w:val="-2"/>
                <w:sz w:val="17"/>
              </w:rPr>
              <w:t>Episode</w:t>
            </w:r>
          </w:p>
        </w:tc>
        <w:tc>
          <w:tcPr>
            <w:tcW w:w="1944" w:type="dxa"/>
          </w:tcPr>
          <w:p w14:paraId="230AE624">
            <w:pPr>
              <w:pStyle w:val="10"/>
              <w:rPr>
                <w:sz w:val="17"/>
              </w:rPr>
            </w:pPr>
            <w:r>
              <w:rPr>
                <w:spacing w:val="-2"/>
                <w:sz w:val="17"/>
              </w:rPr>
              <w:t>Sequential</w:t>
            </w:r>
          </w:p>
        </w:tc>
        <w:tc>
          <w:tcPr>
            <w:tcW w:w="6193" w:type="dxa"/>
          </w:tcPr>
          <w:p w14:paraId="3CA04AFE">
            <w:pPr>
              <w:pStyle w:val="10"/>
              <w:rPr>
                <w:sz w:val="17"/>
              </w:rPr>
            </w:pPr>
            <w:r>
              <w:rPr>
                <w:sz w:val="17"/>
              </w:rPr>
              <w:t>Commands</w:t>
            </w:r>
            <w:r>
              <w:rPr>
                <w:spacing w:val="-5"/>
                <w:sz w:val="17"/>
              </w:rPr>
              <w:t xml:space="preserve"> </w:t>
            </w:r>
            <w:r>
              <w:rPr>
                <w:sz w:val="17"/>
              </w:rPr>
              <w:t>depend</w:t>
            </w:r>
            <w:r>
              <w:rPr>
                <w:spacing w:val="-5"/>
                <w:sz w:val="17"/>
              </w:rPr>
              <w:t xml:space="preserve"> </w:t>
            </w:r>
            <w:r>
              <w:rPr>
                <w:sz w:val="17"/>
              </w:rPr>
              <w:t>on</w:t>
            </w:r>
            <w:r>
              <w:rPr>
                <w:spacing w:val="-5"/>
                <w:sz w:val="17"/>
              </w:rPr>
              <w:t xml:space="preserve"> </w:t>
            </w:r>
            <w:r>
              <w:rPr>
                <w:sz w:val="17"/>
              </w:rPr>
              <w:t>prior</w:t>
            </w:r>
            <w:r>
              <w:rPr>
                <w:spacing w:val="-3"/>
                <w:sz w:val="17"/>
              </w:rPr>
              <w:t xml:space="preserve"> </w:t>
            </w:r>
            <w:r>
              <w:rPr>
                <w:sz w:val="17"/>
              </w:rPr>
              <w:t>context</w:t>
            </w:r>
            <w:r>
              <w:rPr>
                <w:spacing w:val="-2"/>
                <w:sz w:val="17"/>
              </w:rPr>
              <w:t xml:space="preserve"> </w:t>
            </w:r>
            <w:r>
              <w:rPr>
                <w:sz w:val="17"/>
              </w:rPr>
              <w:t>(“turn</w:t>
            </w:r>
            <w:r>
              <w:rPr>
                <w:spacing w:val="-5"/>
                <w:sz w:val="17"/>
              </w:rPr>
              <w:t xml:space="preserve"> </w:t>
            </w:r>
            <w:r>
              <w:rPr>
                <w:sz w:val="17"/>
              </w:rPr>
              <w:t>it</w:t>
            </w:r>
            <w:r>
              <w:rPr>
                <w:spacing w:val="-3"/>
                <w:sz w:val="17"/>
              </w:rPr>
              <w:t xml:space="preserve"> </w:t>
            </w:r>
            <w:r>
              <w:rPr>
                <w:sz w:val="17"/>
              </w:rPr>
              <w:t>off”).</w:t>
            </w:r>
            <w:r>
              <w:rPr>
                <w:spacing w:val="-6"/>
                <w:sz w:val="17"/>
              </w:rPr>
              <w:t xml:space="preserve"> </w:t>
            </w:r>
            <w:r>
              <w:rPr>
                <w:sz w:val="17"/>
              </w:rPr>
              <w:t>Dialogue</w:t>
            </w:r>
            <w:r>
              <w:rPr>
                <w:spacing w:val="-4"/>
                <w:sz w:val="17"/>
              </w:rPr>
              <w:t xml:space="preserve"> </w:t>
            </w:r>
            <w:r>
              <w:rPr>
                <w:sz w:val="17"/>
              </w:rPr>
              <w:t>state</w:t>
            </w:r>
            <w:r>
              <w:rPr>
                <w:spacing w:val="-5"/>
                <w:sz w:val="17"/>
              </w:rPr>
              <w:t xml:space="preserve"> </w:t>
            </w:r>
            <w:r>
              <w:rPr>
                <w:sz w:val="17"/>
              </w:rPr>
              <w:t>is</w:t>
            </w:r>
            <w:r>
              <w:rPr>
                <w:spacing w:val="5"/>
                <w:sz w:val="17"/>
              </w:rPr>
              <w:t xml:space="preserve"> </w:t>
            </w:r>
            <w:r>
              <w:rPr>
                <w:spacing w:val="-2"/>
                <w:sz w:val="17"/>
              </w:rPr>
              <w:t>maintained.</w:t>
            </w:r>
          </w:p>
        </w:tc>
      </w:tr>
      <w:tr w14:paraId="629FFE9F">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28" w:hRule="atLeast"/>
        </w:trPr>
        <w:tc>
          <w:tcPr>
            <w:tcW w:w="1656" w:type="dxa"/>
            <w:shd w:val="clear" w:color="auto" w:fill="EEFFF4"/>
          </w:tcPr>
          <w:p w14:paraId="7D96466F">
            <w:pPr>
              <w:pStyle w:val="10"/>
              <w:rPr>
                <w:sz w:val="17"/>
              </w:rPr>
            </w:pPr>
            <w:r>
              <w:rPr>
                <w:spacing w:val="-2"/>
                <w:sz w:val="17"/>
              </w:rPr>
              <w:t>Dynamism</w:t>
            </w:r>
          </w:p>
        </w:tc>
        <w:tc>
          <w:tcPr>
            <w:tcW w:w="1944" w:type="dxa"/>
          </w:tcPr>
          <w:p w14:paraId="331D03AB">
            <w:pPr>
              <w:pStyle w:val="10"/>
              <w:rPr>
                <w:sz w:val="17"/>
              </w:rPr>
            </w:pPr>
            <w:r>
              <w:rPr>
                <w:spacing w:val="-2"/>
                <w:sz w:val="17"/>
              </w:rPr>
              <w:t>Dynamic</w:t>
            </w:r>
          </w:p>
        </w:tc>
        <w:tc>
          <w:tcPr>
            <w:tcW w:w="6193" w:type="dxa"/>
          </w:tcPr>
          <w:p w14:paraId="38781455">
            <w:pPr>
              <w:pStyle w:val="10"/>
              <w:rPr>
                <w:sz w:val="17"/>
              </w:rPr>
            </w:pPr>
            <w:r>
              <w:rPr>
                <w:sz w:val="17"/>
              </w:rPr>
              <w:t>Device</w:t>
            </w:r>
            <w:r>
              <w:rPr>
                <w:spacing w:val="-6"/>
                <w:sz w:val="17"/>
              </w:rPr>
              <w:t xml:space="preserve"> </w:t>
            </w:r>
            <w:r>
              <w:rPr>
                <w:sz w:val="17"/>
              </w:rPr>
              <w:t>states,</w:t>
            </w:r>
            <w:r>
              <w:rPr>
                <w:spacing w:val="-4"/>
                <w:sz w:val="17"/>
              </w:rPr>
              <w:t xml:space="preserve"> </w:t>
            </w:r>
            <w:r>
              <w:rPr>
                <w:sz w:val="17"/>
              </w:rPr>
              <w:t>noise</w:t>
            </w:r>
            <w:r>
              <w:rPr>
                <w:spacing w:val="-7"/>
                <w:sz w:val="17"/>
              </w:rPr>
              <w:t xml:space="preserve"> </w:t>
            </w:r>
            <w:r>
              <w:rPr>
                <w:sz w:val="17"/>
              </w:rPr>
              <w:t>levels</w:t>
            </w:r>
            <w:r>
              <w:rPr>
                <w:spacing w:val="-4"/>
                <w:sz w:val="17"/>
              </w:rPr>
              <w:t xml:space="preserve"> </w:t>
            </w:r>
            <w:r>
              <w:rPr>
                <w:sz w:val="17"/>
              </w:rPr>
              <w:t>and</w:t>
            </w:r>
            <w:r>
              <w:rPr>
                <w:spacing w:val="-5"/>
                <w:sz w:val="17"/>
              </w:rPr>
              <w:t xml:space="preserve"> </w:t>
            </w:r>
            <w:r>
              <w:rPr>
                <w:sz w:val="17"/>
              </w:rPr>
              <w:t>user</w:t>
            </w:r>
            <w:r>
              <w:rPr>
                <w:spacing w:val="-4"/>
                <w:sz w:val="17"/>
              </w:rPr>
              <w:t xml:space="preserve"> </w:t>
            </w:r>
            <w:r>
              <w:rPr>
                <w:sz w:val="17"/>
              </w:rPr>
              <w:t>presence</w:t>
            </w:r>
            <w:r>
              <w:rPr>
                <w:spacing w:val="-6"/>
                <w:sz w:val="17"/>
              </w:rPr>
              <w:t xml:space="preserve"> </w:t>
            </w:r>
            <w:r>
              <w:rPr>
                <w:sz w:val="17"/>
              </w:rPr>
              <w:t>change</w:t>
            </w:r>
            <w:r>
              <w:rPr>
                <w:spacing w:val="-5"/>
                <w:sz w:val="17"/>
              </w:rPr>
              <w:t xml:space="preserve"> </w:t>
            </w:r>
            <w:r>
              <w:rPr>
                <w:sz w:val="17"/>
              </w:rPr>
              <w:t>independently</w:t>
            </w:r>
            <w:r>
              <w:rPr>
                <w:spacing w:val="-6"/>
                <w:sz w:val="17"/>
              </w:rPr>
              <w:t xml:space="preserve"> </w:t>
            </w:r>
            <w:r>
              <w:rPr>
                <w:sz w:val="17"/>
              </w:rPr>
              <w:t>over</w:t>
            </w:r>
            <w:r>
              <w:rPr>
                <w:spacing w:val="5"/>
                <w:sz w:val="17"/>
              </w:rPr>
              <w:t xml:space="preserve"> </w:t>
            </w:r>
            <w:r>
              <w:rPr>
                <w:spacing w:val="-2"/>
                <w:sz w:val="17"/>
              </w:rPr>
              <w:t>time.</w:t>
            </w:r>
          </w:p>
        </w:tc>
      </w:tr>
      <w:tr w14:paraId="374EF0BC">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31" w:hRule="atLeast"/>
        </w:trPr>
        <w:tc>
          <w:tcPr>
            <w:tcW w:w="1656" w:type="dxa"/>
            <w:shd w:val="clear" w:color="auto" w:fill="EEFFF4"/>
          </w:tcPr>
          <w:p w14:paraId="670AF50B">
            <w:pPr>
              <w:pStyle w:val="10"/>
              <w:rPr>
                <w:sz w:val="17"/>
              </w:rPr>
            </w:pPr>
            <w:r>
              <w:rPr>
                <w:spacing w:val="-2"/>
                <w:sz w:val="17"/>
              </w:rPr>
              <w:t>Continuity</w:t>
            </w:r>
          </w:p>
        </w:tc>
        <w:tc>
          <w:tcPr>
            <w:tcW w:w="1944" w:type="dxa"/>
          </w:tcPr>
          <w:p w14:paraId="0A7CA423">
            <w:pPr>
              <w:pStyle w:val="10"/>
              <w:rPr>
                <w:sz w:val="17"/>
              </w:rPr>
            </w:pPr>
            <w:r>
              <w:rPr>
                <w:sz w:val="17"/>
              </w:rPr>
              <w:t>Discrete</w:t>
            </w:r>
            <w:r>
              <w:rPr>
                <w:spacing w:val="-5"/>
                <w:sz w:val="17"/>
              </w:rPr>
              <w:t xml:space="preserve"> </w:t>
            </w:r>
            <w:r>
              <w:rPr>
                <w:spacing w:val="-2"/>
                <w:sz w:val="17"/>
              </w:rPr>
              <w:t>actions</w:t>
            </w:r>
          </w:p>
        </w:tc>
        <w:tc>
          <w:tcPr>
            <w:tcW w:w="6193" w:type="dxa"/>
          </w:tcPr>
          <w:p w14:paraId="167B5F1D">
            <w:pPr>
              <w:pStyle w:val="10"/>
              <w:rPr>
                <w:sz w:val="17"/>
              </w:rPr>
            </w:pPr>
            <w:r>
              <w:rPr>
                <w:sz w:val="17"/>
              </w:rPr>
              <w:t>Control</w:t>
            </w:r>
            <w:r>
              <w:rPr>
                <w:spacing w:val="-5"/>
                <w:sz w:val="17"/>
              </w:rPr>
              <w:t xml:space="preserve"> </w:t>
            </w:r>
            <w:r>
              <w:rPr>
                <w:sz w:val="17"/>
              </w:rPr>
              <w:t>actions</w:t>
            </w:r>
            <w:r>
              <w:rPr>
                <w:spacing w:val="-5"/>
                <w:sz w:val="17"/>
              </w:rPr>
              <w:t xml:space="preserve"> </w:t>
            </w:r>
            <w:r>
              <w:rPr>
                <w:sz w:val="17"/>
              </w:rPr>
              <w:t>are</w:t>
            </w:r>
            <w:r>
              <w:rPr>
                <w:spacing w:val="-5"/>
                <w:sz w:val="17"/>
              </w:rPr>
              <w:t xml:space="preserve"> </w:t>
            </w:r>
            <w:r>
              <w:rPr>
                <w:sz w:val="17"/>
              </w:rPr>
              <w:t>discrete;</w:t>
            </w:r>
            <w:r>
              <w:rPr>
                <w:spacing w:val="-7"/>
                <w:sz w:val="17"/>
              </w:rPr>
              <w:t xml:space="preserve"> </w:t>
            </w:r>
            <w:r>
              <w:rPr>
                <w:sz w:val="17"/>
              </w:rPr>
              <w:t>continuous</w:t>
            </w:r>
            <w:r>
              <w:rPr>
                <w:spacing w:val="-4"/>
                <w:sz w:val="17"/>
              </w:rPr>
              <w:t xml:space="preserve"> </w:t>
            </w:r>
            <w:r>
              <w:rPr>
                <w:sz w:val="17"/>
              </w:rPr>
              <w:t>signals</w:t>
            </w:r>
            <w:r>
              <w:rPr>
                <w:spacing w:val="-4"/>
                <w:sz w:val="17"/>
              </w:rPr>
              <w:t xml:space="preserve"> </w:t>
            </w:r>
            <w:r>
              <w:rPr>
                <w:sz w:val="17"/>
              </w:rPr>
              <w:t>exist</w:t>
            </w:r>
            <w:r>
              <w:rPr>
                <w:spacing w:val="-5"/>
                <w:sz w:val="17"/>
              </w:rPr>
              <w:t xml:space="preserve"> </w:t>
            </w:r>
            <w:r>
              <w:rPr>
                <w:sz w:val="17"/>
              </w:rPr>
              <w:t>at</w:t>
            </w:r>
            <w:r>
              <w:rPr>
                <w:spacing w:val="-4"/>
                <w:sz w:val="17"/>
              </w:rPr>
              <w:t xml:space="preserve"> </w:t>
            </w:r>
            <w:r>
              <w:rPr>
                <w:sz w:val="17"/>
              </w:rPr>
              <w:t>the</w:t>
            </w:r>
            <w:r>
              <w:rPr>
                <w:spacing w:val="-6"/>
                <w:sz w:val="17"/>
              </w:rPr>
              <w:t xml:space="preserve"> </w:t>
            </w:r>
            <w:r>
              <w:rPr>
                <w:sz w:val="17"/>
              </w:rPr>
              <w:t>audio</w:t>
            </w:r>
            <w:r>
              <w:rPr>
                <w:spacing w:val="-5"/>
                <w:sz w:val="17"/>
              </w:rPr>
              <w:t xml:space="preserve"> </w:t>
            </w:r>
            <w:r>
              <w:rPr>
                <w:sz w:val="17"/>
              </w:rPr>
              <w:t>sensor</w:t>
            </w:r>
            <w:r>
              <w:rPr>
                <w:spacing w:val="4"/>
                <w:sz w:val="17"/>
              </w:rPr>
              <w:t xml:space="preserve"> </w:t>
            </w:r>
            <w:r>
              <w:rPr>
                <w:spacing w:val="-2"/>
                <w:sz w:val="17"/>
              </w:rPr>
              <w:t>level.</w:t>
            </w:r>
          </w:p>
        </w:tc>
      </w:tr>
      <w:tr w14:paraId="34299A34">
        <w:tblPrEx>
          <w:tblBorders>
            <w:top w:val="single" w:color="9FADBE" w:sz="4" w:space="0"/>
            <w:left w:val="single" w:color="9FADBE" w:sz="4" w:space="0"/>
            <w:bottom w:val="single" w:color="9FADBE" w:sz="4" w:space="0"/>
            <w:right w:val="single" w:color="9FADBE" w:sz="4" w:space="0"/>
            <w:insideH w:val="single" w:color="9FADBE" w:sz="4" w:space="0"/>
            <w:insideV w:val="single" w:color="9FADBE" w:sz="4" w:space="0"/>
          </w:tblBorders>
          <w:tblCellMar>
            <w:top w:w="0" w:type="dxa"/>
            <w:left w:w="0" w:type="dxa"/>
            <w:bottom w:w="0" w:type="dxa"/>
            <w:right w:w="0" w:type="dxa"/>
          </w:tblCellMar>
        </w:tblPrEx>
        <w:trPr>
          <w:trHeight w:val="330" w:hRule="atLeast"/>
        </w:trPr>
        <w:tc>
          <w:tcPr>
            <w:tcW w:w="1656" w:type="dxa"/>
            <w:shd w:val="clear" w:color="auto" w:fill="EEFFF4"/>
          </w:tcPr>
          <w:p w14:paraId="2B2151E1">
            <w:pPr>
              <w:pStyle w:val="10"/>
              <w:rPr>
                <w:sz w:val="17"/>
              </w:rPr>
            </w:pPr>
            <w:r>
              <w:rPr>
                <w:spacing w:val="-2"/>
                <w:sz w:val="17"/>
              </w:rPr>
              <w:t>Agents</w:t>
            </w:r>
          </w:p>
        </w:tc>
        <w:tc>
          <w:tcPr>
            <w:tcW w:w="1944" w:type="dxa"/>
          </w:tcPr>
          <w:p w14:paraId="114B2479">
            <w:pPr>
              <w:pStyle w:val="10"/>
              <w:rPr>
                <w:sz w:val="17"/>
              </w:rPr>
            </w:pPr>
            <w:r>
              <w:rPr>
                <w:spacing w:val="-2"/>
                <w:sz w:val="17"/>
              </w:rPr>
              <w:t>Single-Agent</w:t>
            </w:r>
          </w:p>
        </w:tc>
        <w:tc>
          <w:tcPr>
            <w:tcW w:w="6193" w:type="dxa"/>
          </w:tcPr>
          <w:p w14:paraId="6D527A0C">
            <w:pPr>
              <w:pStyle w:val="10"/>
              <w:rPr>
                <w:sz w:val="17"/>
              </w:rPr>
            </w:pPr>
            <w:r>
              <w:rPr>
                <w:sz w:val="17"/>
              </w:rPr>
              <w:t>One</w:t>
            </w:r>
            <w:r>
              <w:rPr>
                <w:spacing w:val="-6"/>
                <w:sz w:val="17"/>
              </w:rPr>
              <w:t xml:space="preserve"> </w:t>
            </w:r>
            <w:r>
              <w:rPr>
                <w:sz w:val="17"/>
              </w:rPr>
              <w:t>assistant</w:t>
            </w:r>
            <w:r>
              <w:rPr>
                <w:spacing w:val="-3"/>
                <w:sz w:val="17"/>
              </w:rPr>
              <w:t xml:space="preserve"> </w:t>
            </w:r>
            <w:r>
              <w:rPr>
                <w:sz w:val="17"/>
              </w:rPr>
              <w:t>agent</w:t>
            </w:r>
            <w:r>
              <w:rPr>
                <w:spacing w:val="-4"/>
                <w:sz w:val="17"/>
              </w:rPr>
              <w:t xml:space="preserve"> </w:t>
            </w:r>
            <w:r>
              <w:rPr>
                <w:sz w:val="17"/>
              </w:rPr>
              <w:t>interacts</w:t>
            </w:r>
            <w:r>
              <w:rPr>
                <w:spacing w:val="-3"/>
                <w:sz w:val="17"/>
              </w:rPr>
              <w:t xml:space="preserve"> </w:t>
            </w:r>
            <w:r>
              <w:rPr>
                <w:sz w:val="17"/>
              </w:rPr>
              <w:t>with</w:t>
            </w:r>
            <w:r>
              <w:rPr>
                <w:spacing w:val="-6"/>
                <w:sz w:val="17"/>
              </w:rPr>
              <w:t xml:space="preserve"> </w:t>
            </w:r>
            <w:r>
              <w:rPr>
                <w:sz w:val="17"/>
              </w:rPr>
              <w:t>multiple</w:t>
            </w:r>
            <w:r>
              <w:rPr>
                <w:spacing w:val="-5"/>
                <w:sz w:val="17"/>
              </w:rPr>
              <w:t xml:space="preserve"> </w:t>
            </w:r>
            <w:r>
              <w:rPr>
                <w:sz w:val="17"/>
              </w:rPr>
              <w:t>users</w:t>
            </w:r>
            <w:r>
              <w:rPr>
                <w:spacing w:val="-6"/>
                <w:sz w:val="17"/>
              </w:rPr>
              <w:t xml:space="preserve"> </w:t>
            </w:r>
            <w:r>
              <w:rPr>
                <w:sz w:val="17"/>
              </w:rPr>
              <w:t>and</w:t>
            </w:r>
            <w:r>
              <w:rPr>
                <w:spacing w:val="1"/>
                <w:sz w:val="17"/>
              </w:rPr>
              <w:t xml:space="preserve"> </w:t>
            </w:r>
            <w:r>
              <w:rPr>
                <w:spacing w:val="-2"/>
                <w:sz w:val="17"/>
              </w:rPr>
              <w:t>devices.</w:t>
            </w:r>
          </w:p>
        </w:tc>
      </w:tr>
    </w:tbl>
    <w:p w14:paraId="2D4253CF">
      <w:pPr>
        <w:pStyle w:val="3"/>
        <w:numPr>
          <w:ilvl w:val="0"/>
          <w:numId w:val="1"/>
        </w:numPr>
        <w:tabs>
          <w:tab w:val="left" w:pos="326"/>
        </w:tabs>
        <w:spacing w:before="251" w:after="0" w:line="240" w:lineRule="auto"/>
        <w:ind w:left="326" w:right="0" w:hanging="265"/>
        <w:jc w:val="left"/>
        <w:rPr>
          <w:color w:val="2B5282"/>
        </w:rPr>
      </w:pPr>
      <w:bookmarkStart w:id="9" w:name="4. Rationality Measure"/>
      <w:bookmarkEnd w:id="9"/>
      <w:r>
        <w:rPr>
          <w:color w:val="2B5282"/>
        </w:rPr>
        <w:t>Rationality</w:t>
      </w:r>
      <w:r>
        <w:rPr>
          <w:color w:val="2B5282"/>
          <w:spacing w:val="-5"/>
        </w:rPr>
        <w:t xml:space="preserve"> </w:t>
      </w:r>
      <w:r>
        <w:rPr>
          <w:color w:val="2B5282"/>
          <w:spacing w:val="-2"/>
        </w:rPr>
        <w:t>Measure</w:t>
      </w:r>
    </w:p>
    <w:p w14:paraId="1D91B739">
      <w:pPr>
        <w:pStyle w:val="6"/>
        <w:spacing w:before="261" w:line="273" w:lineRule="auto"/>
        <w:ind w:left="61" w:right="201"/>
        <w:jc w:val="both"/>
      </w:pPr>
      <w:r>
        <w:t>A</w:t>
      </w:r>
      <w:r>
        <w:rPr>
          <w:spacing w:val="-4"/>
        </w:rPr>
        <w:t xml:space="preserve"> </w:t>
      </w:r>
      <w:r>
        <w:t>rational</w:t>
      </w:r>
      <w:r>
        <w:rPr>
          <w:spacing w:val="-3"/>
        </w:rPr>
        <w:t xml:space="preserve"> </w:t>
      </w:r>
      <w:r>
        <w:t>agent</w:t>
      </w:r>
      <w:r>
        <w:rPr>
          <w:spacing w:val="-3"/>
        </w:rPr>
        <w:t xml:space="preserve"> </w:t>
      </w:r>
      <w:r>
        <w:t>selects</w:t>
      </w:r>
      <w:r>
        <w:rPr>
          <w:spacing w:val="-3"/>
        </w:rPr>
        <w:t xml:space="preserve"> </w:t>
      </w:r>
      <w:r>
        <w:t>actions</w:t>
      </w:r>
      <w:r>
        <w:rPr>
          <w:spacing w:val="-2"/>
        </w:rPr>
        <w:t xml:space="preserve"> </w:t>
      </w:r>
      <w:r>
        <w:t>that</w:t>
      </w:r>
      <w:r>
        <w:rPr>
          <w:spacing w:val="-2"/>
        </w:rPr>
        <w:t xml:space="preserve"> </w:t>
      </w:r>
      <w:r>
        <w:t>maximize</w:t>
      </w:r>
      <w:r>
        <w:rPr>
          <w:spacing w:val="-4"/>
        </w:rPr>
        <w:t xml:space="preserve"> </w:t>
      </w:r>
      <w:r>
        <w:t>expected</w:t>
      </w:r>
      <w:r>
        <w:rPr>
          <w:spacing w:val="-4"/>
        </w:rPr>
        <w:t xml:space="preserve"> </w:t>
      </w:r>
      <w:r>
        <w:t>performance.</w:t>
      </w:r>
      <w:r>
        <w:rPr>
          <w:spacing w:val="-2"/>
        </w:rPr>
        <w:t xml:space="preserve"> </w:t>
      </w:r>
      <w:r>
        <w:t>The</w:t>
      </w:r>
      <w:r>
        <w:rPr>
          <w:spacing w:val="-5"/>
        </w:rPr>
        <w:t xml:space="preserve"> </w:t>
      </w:r>
      <w:r>
        <w:t>Voice</w:t>
      </w:r>
      <w:r>
        <w:rPr>
          <w:spacing w:val="-4"/>
        </w:rPr>
        <w:t xml:space="preserve"> </w:t>
      </w:r>
      <w:r>
        <w:t>Home</w:t>
      </w:r>
      <w:r>
        <w:rPr>
          <w:spacing w:val="-4"/>
        </w:rPr>
        <w:t xml:space="preserve"> </w:t>
      </w:r>
      <w:r>
        <w:t>Assistant</w:t>
      </w:r>
      <w:r>
        <w:rPr>
          <w:spacing w:val="-3"/>
        </w:rPr>
        <w:t xml:space="preserve"> </w:t>
      </w:r>
      <w:r>
        <w:t>achieves</w:t>
      </w:r>
      <w:r>
        <w:rPr>
          <w:spacing w:val="-3"/>
        </w:rPr>
        <w:t xml:space="preserve"> </w:t>
      </w:r>
      <w:r>
        <w:t>rationality by: (1)</w:t>
      </w:r>
      <w:r>
        <w:rPr>
          <w:spacing w:val="-1"/>
        </w:rPr>
        <w:t xml:space="preserve"> </w:t>
      </w:r>
      <w:r>
        <w:t>converting speech to text via ASR, (2)</w:t>
      </w:r>
      <w:r>
        <w:rPr>
          <w:spacing w:val="-1"/>
        </w:rPr>
        <w:t xml:space="preserve"> </w:t>
      </w:r>
      <w:r>
        <w:t>extracting intent and entities with a rule-based NLU layer, (3) resolving ambiguous references using dialogue context (last device and room), (4) applying safety checks and device constraints before acting, and (5) giving clear spoken confirmation so the user can correct errors. When confidence</w:t>
      </w:r>
      <w:r>
        <w:rPr>
          <w:spacing w:val="40"/>
        </w:rPr>
        <w:t xml:space="preserve"> </w:t>
      </w:r>
      <w:r>
        <w:t>is low the agent asks for clarification instead of risking an incorrect action. This policy maximizes successful executions while minimizing unsafe or unwanted changes.</w:t>
      </w:r>
    </w:p>
    <w:p w14:paraId="221F6FA3">
      <w:pPr>
        <w:pStyle w:val="6"/>
        <w:spacing w:before="28"/>
      </w:pPr>
    </w:p>
    <w:p w14:paraId="62242C25">
      <w:pPr>
        <w:pStyle w:val="3"/>
        <w:numPr>
          <w:ilvl w:val="0"/>
          <w:numId w:val="1"/>
        </w:numPr>
        <w:tabs>
          <w:tab w:val="left" w:pos="326"/>
        </w:tabs>
        <w:spacing w:before="0" w:after="0" w:line="240" w:lineRule="auto"/>
        <w:ind w:left="326" w:right="0" w:hanging="265"/>
        <w:jc w:val="left"/>
        <w:rPr>
          <w:color w:val="2B5282"/>
        </w:rPr>
      </w:pPr>
      <w:bookmarkStart w:id="10" w:name="5. Innovation Points"/>
      <w:bookmarkEnd w:id="10"/>
      <w:r>
        <w:rPr>
          <w:color w:val="2B5282"/>
        </w:rPr>
        <w:t>Innovation</w:t>
      </w:r>
      <w:r>
        <w:rPr>
          <w:color w:val="2B5282"/>
          <w:spacing w:val="-3"/>
        </w:rPr>
        <w:t xml:space="preserve"> </w:t>
      </w:r>
      <w:r>
        <w:rPr>
          <w:color w:val="2B5282"/>
          <w:spacing w:val="-2"/>
        </w:rPr>
        <w:t>Points</w:t>
      </w:r>
    </w:p>
    <w:p w14:paraId="240119A2">
      <w:pPr>
        <w:pStyle w:val="3"/>
        <w:spacing w:after="0" w:line="240" w:lineRule="auto"/>
        <w:jc w:val="left"/>
        <w:sectPr>
          <w:pgSz w:w="11920" w:h="16850"/>
          <w:pgMar w:top="760" w:right="850" w:bottom="280" w:left="992" w:header="720" w:footer="720" w:gutter="0"/>
          <w:cols w:space="720" w:num="1"/>
        </w:sectPr>
      </w:pPr>
    </w:p>
    <w:p w14:paraId="22C916B4">
      <w:pPr>
        <w:pStyle w:val="6"/>
        <w:spacing w:before="83" w:line="273" w:lineRule="auto"/>
        <w:ind w:left="61" w:right="200"/>
        <w:jc w:val="both"/>
      </w:pPr>
      <w:r>
        <w:t>Three innovative features are implemented beyond basic voice control systems: (1) a modern graphical UI that shows</w:t>
      </w:r>
      <w:r>
        <w:rPr>
          <w:spacing w:val="80"/>
        </w:rPr>
        <w:t xml:space="preserve"> </w:t>
      </w:r>
      <w:r>
        <w:t>live</w:t>
      </w:r>
      <w:r>
        <w:rPr>
          <w:spacing w:val="80"/>
        </w:rPr>
        <w:t xml:space="preserve"> </w:t>
      </w:r>
      <w:r>
        <w:t>device</w:t>
      </w:r>
      <w:r>
        <w:rPr>
          <w:spacing w:val="80"/>
        </w:rPr>
        <w:t xml:space="preserve"> </w:t>
      </w:r>
      <w:r>
        <w:t>states</w:t>
      </w:r>
      <w:r>
        <w:rPr>
          <w:spacing w:val="80"/>
        </w:rPr>
        <w:t xml:space="preserve"> </w:t>
      </w:r>
      <w:r>
        <w:t>and</w:t>
      </w:r>
      <w:r>
        <w:rPr>
          <w:spacing w:val="80"/>
        </w:rPr>
        <w:t xml:space="preserve"> </w:t>
      </w:r>
      <w:r>
        <w:t>conversation</w:t>
      </w:r>
      <w:r>
        <w:rPr>
          <w:spacing w:val="80"/>
        </w:rPr>
        <w:t xml:space="preserve"> </w:t>
      </w:r>
      <w:r>
        <w:t>history</w:t>
      </w:r>
      <w:r>
        <w:rPr>
          <w:spacing w:val="80"/>
        </w:rPr>
        <w:t xml:space="preserve"> </w:t>
      </w:r>
      <w:r>
        <w:t>for</w:t>
      </w:r>
      <w:r>
        <w:rPr>
          <w:spacing w:val="80"/>
        </w:rPr>
        <w:t xml:space="preserve"> </w:t>
      </w:r>
      <w:r>
        <w:t>transparency</w:t>
      </w:r>
      <w:r>
        <w:rPr>
          <w:spacing w:val="80"/>
        </w:rPr>
        <w:t xml:space="preserve"> </w:t>
      </w:r>
      <w:r>
        <w:t>and</w:t>
      </w:r>
      <w:r>
        <w:rPr>
          <w:spacing w:val="80"/>
        </w:rPr>
        <w:t xml:space="preserve"> </w:t>
      </w:r>
      <w:r>
        <w:t>usability;</w:t>
      </w:r>
      <w:r>
        <w:rPr>
          <w:spacing w:val="80"/>
        </w:rPr>
        <w:t xml:space="preserve"> </w:t>
      </w:r>
      <w:r>
        <w:t>(2)</w:t>
      </w:r>
      <w:r>
        <w:rPr>
          <w:spacing w:val="80"/>
        </w:rPr>
        <w:t xml:space="preserve"> </w:t>
      </w:r>
      <w:r>
        <w:t>high-quality</w:t>
      </w:r>
      <w:r>
        <w:rPr>
          <w:spacing w:val="80"/>
        </w:rPr>
        <w:t xml:space="preserve"> </w:t>
      </w:r>
      <w:r>
        <w:t>neural text-to-speech (edge-tts with a natural female voice) that replaces robotic SAPI voices; (3) context-aware sequential reasoning that correctly handles incomplete commands such as “turn it off” or “increase the AC”. These features improve naturalness, user trust and practical usability of the smart-home assistant.</w:t>
      </w:r>
    </w:p>
    <w:p w14:paraId="0E2102E6">
      <w:pPr>
        <w:pStyle w:val="6"/>
        <w:spacing w:before="26"/>
      </w:pPr>
    </w:p>
    <w:p w14:paraId="3B41D6A4">
      <w:pPr>
        <w:pStyle w:val="3"/>
        <w:numPr>
          <w:ilvl w:val="0"/>
          <w:numId w:val="1"/>
        </w:numPr>
        <w:tabs>
          <w:tab w:val="left" w:pos="326"/>
        </w:tabs>
        <w:spacing w:before="0" w:after="0" w:line="240" w:lineRule="auto"/>
        <w:ind w:left="326" w:right="0" w:hanging="265"/>
        <w:jc w:val="left"/>
        <w:rPr>
          <w:color w:val="2B5282"/>
        </w:rPr>
      </w:pPr>
      <w:bookmarkStart w:id="11" w:name="6. System Architecture Diagram"/>
      <w:bookmarkEnd w:id="11"/>
      <w:r>
        <w:rPr>
          <w:color w:val="2B5282"/>
        </w:rPr>
        <w:t>System</w:t>
      </w:r>
      <w:r>
        <w:rPr>
          <w:color w:val="2B5282"/>
          <w:spacing w:val="-1"/>
        </w:rPr>
        <w:t xml:space="preserve"> </w:t>
      </w:r>
      <w:r>
        <w:rPr>
          <w:color w:val="2B5282"/>
        </w:rPr>
        <w:t>Architecture</w:t>
      </w:r>
      <w:r>
        <w:rPr>
          <w:color w:val="2B5282"/>
          <w:spacing w:val="-5"/>
        </w:rPr>
        <w:t xml:space="preserve"> </w:t>
      </w:r>
      <w:r>
        <w:rPr>
          <w:color w:val="2B5282"/>
          <w:spacing w:val="-2"/>
        </w:rPr>
        <w:t>Diagram</w:t>
      </w:r>
    </w:p>
    <w:p w14:paraId="0A342B81">
      <w:pPr>
        <w:pStyle w:val="6"/>
        <w:spacing w:before="12"/>
        <w:rPr>
          <w:rFonts w:ascii="Arial"/>
          <w:b/>
          <w:sz w:val="20"/>
        </w:rPr>
      </w:pPr>
    </w:p>
    <w:tbl>
      <w:tblPr>
        <w:tblStyle w:val="5"/>
        <w:tblW w:w="0" w:type="auto"/>
        <w:tblInd w:w="794" w:type="dxa"/>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Layout w:type="fixed"/>
        <w:tblCellMar>
          <w:top w:w="0" w:type="dxa"/>
          <w:left w:w="0" w:type="dxa"/>
          <w:bottom w:w="0" w:type="dxa"/>
          <w:right w:w="0" w:type="dxa"/>
        </w:tblCellMar>
      </w:tblPr>
      <w:tblGrid>
        <w:gridCol w:w="8354"/>
      </w:tblGrid>
      <w:tr w14:paraId="4C7EFCA1">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29" w:hRule="atLeast"/>
        </w:trPr>
        <w:tc>
          <w:tcPr>
            <w:tcW w:w="8354" w:type="dxa"/>
            <w:tcBorders>
              <w:bottom w:val="nil"/>
            </w:tcBorders>
            <w:shd w:val="clear" w:color="auto" w:fill="BCE1F7"/>
          </w:tcPr>
          <w:p w14:paraId="1487636D">
            <w:pPr>
              <w:pStyle w:val="10"/>
              <w:spacing w:before="97"/>
              <w:ind w:left="46" w:right="14"/>
              <w:jc w:val="center"/>
              <w:rPr>
                <w:rFonts w:ascii="Arial"/>
                <w:b/>
                <w:sz w:val="19"/>
              </w:rPr>
            </w:pPr>
            <w:r>
              <w:rPr>
                <w:rFonts w:ascii="Arial"/>
                <w:b/>
                <w:sz w:val="19"/>
              </w:rPr>
              <w:t>User</w:t>
            </w:r>
            <w:r>
              <w:rPr>
                <w:rFonts w:ascii="Arial"/>
                <w:b/>
                <w:spacing w:val="-5"/>
                <w:sz w:val="19"/>
              </w:rPr>
              <w:t xml:space="preserve"> </w:t>
            </w:r>
            <w:r>
              <w:rPr>
                <w:rFonts w:ascii="Arial"/>
                <w:b/>
                <w:sz w:val="19"/>
              </w:rPr>
              <w:t>speaks</w:t>
            </w:r>
            <w:r>
              <w:rPr>
                <w:rFonts w:ascii="Arial"/>
                <w:b/>
                <w:spacing w:val="-5"/>
                <w:sz w:val="19"/>
              </w:rPr>
              <w:t xml:space="preserve"> </w:t>
            </w:r>
            <w:r>
              <w:rPr>
                <w:rFonts w:ascii="Arial"/>
                <w:b/>
                <w:sz w:val="19"/>
              </w:rPr>
              <w:t>into</w:t>
            </w:r>
            <w:r>
              <w:rPr>
                <w:rFonts w:ascii="Arial"/>
                <w:b/>
                <w:spacing w:val="-5"/>
                <w:sz w:val="19"/>
              </w:rPr>
              <w:t xml:space="preserve"> </w:t>
            </w:r>
            <w:r>
              <w:rPr>
                <w:rFonts w:ascii="Arial"/>
                <w:b/>
                <w:spacing w:val="-2"/>
                <w:sz w:val="19"/>
              </w:rPr>
              <w:t>Microphone</w:t>
            </w:r>
          </w:p>
        </w:tc>
      </w:tr>
      <w:tr w14:paraId="6E5B5F2D">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41" w:hRule="atLeast"/>
        </w:trPr>
        <w:tc>
          <w:tcPr>
            <w:tcW w:w="8354" w:type="dxa"/>
            <w:tcBorders>
              <w:top w:val="nil"/>
              <w:bottom w:val="nil"/>
            </w:tcBorders>
          </w:tcPr>
          <w:p w14:paraId="6B6545D2">
            <w:pPr>
              <w:pStyle w:val="10"/>
              <w:spacing w:before="99"/>
              <w:ind w:left="46"/>
              <w:jc w:val="center"/>
              <w:rPr>
                <w:rFonts w:ascii="Symbol" w:hAnsi="Symbol"/>
                <w:sz w:val="19"/>
              </w:rPr>
            </w:pPr>
            <w:r>
              <w:rPr>
                <w:rFonts w:ascii="Symbol" w:hAnsi="Symbol"/>
                <w:spacing w:val="-10"/>
                <w:sz w:val="19"/>
              </w:rPr>
              <w:t></w:t>
            </w:r>
          </w:p>
        </w:tc>
      </w:tr>
      <w:tr w14:paraId="552A9C57">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39" w:hRule="atLeast"/>
        </w:trPr>
        <w:tc>
          <w:tcPr>
            <w:tcW w:w="8354" w:type="dxa"/>
            <w:tcBorders>
              <w:top w:val="nil"/>
              <w:bottom w:val="nil"/>
            </w:tcBorders>
            <w:shd w:val="clear" w:color="auto" w:fill="C5F6D3"/>
          </w:tcPr>
          <w:p w14:paraId="7CCE96E7">
            <w:pPr>
              <w:pStyle w:val="10"/>
              <w:spacing w:before="107"/>
              <w:ind w:left="46" w:right="8"/>
              <w:jc w:val="center"/>
              <w:rPr>
                <w:rFonts w:ascii="Arial"/>
                <w:b/>
                <w:sz w:val="19"/>
              </w:rPr>
            </w:pPr>
            <w:r>
              <w:rPr>
                <w:rFonts w:ascii="Arial"/>
                <w:b/>
                <w:sz w:val="19"/>
              </w:rPr>
              <w:t>Speech</w:t>
            </w:r>
            <w:r>
              <w:rPr>
                <w:rFonts w:ascii="Arial"/>
                <w:b/>
                <w:spacing w:val="-10"/>
                <w:sz w:val="19"/>
              </w:rPr>
              <w:t xml:space="preserve"> </w:t>
            </w:r>
            <w:r>
              <w:rPr>
                <w:rFonts w:ascii="Arial"/>
                <w:b/>
                <w:sz w:val="19"/>
              </w:rPr>
              <w:t>Recognition</w:t>
            </w:r>
            <w:r>
              <w:rPr>
                <w:rFonts w:ascii="Arial"/>
                <w:b/>
                <w:spacing w:val="-10"/>
                <w:sz w:val="19"/>
              </w:rPr>
              <w:t xml:space="preserve"> </w:t>
            </w:r>
            <w:r>
              <w:rPr>
                <w:rFonts w:ascii="Arial"/>
                <w:b/>
                <w:sz w:val="19"/>
              </w:rPr>
              <w:t>(Google</w:t>
            </w:r>
            <w:r>
              <w:rPr>
                <w:rFonts w:ascii="Arial"/>
                <w:b/>
                <w:spacing w:val="-5"/>
                <w:sz w:val="19"/>
              </w:rPr>
              <w:t xml:space="preserve"> </w:t>
            </w:r>
            <w:r>
              <w:rPr>
                <w:rFonts w:ascii="Arial"/>
                <w:b/>
                <w:spacing w:val="-4"/>
                <w:sz w:val="19"/>
              </w:rPr>
              <w:t>ASR)</w:t>
            </w:r>
          </w:p>
        </w:tc>
      </w:tr>
      <w:tr w14:paraId="55C555DB">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39" w:hRule="atLeast"/>
        </w:trPr>
        <w:tc>
          <w:tcPr>
            <w:tcW w:w="8354" w:type="dxa"/>
            <w:tcBorders>
              <w:top w:val="nil"/>
              <w:bottom w:val="nil"/>
            </w:tcBorders>
          </w:tcPr>
          <w:p w14:paraId="3AE4D75C">
            <w:pPr>
              <w:pStyle w:val="10"/>
              <w:spacing w:before="99"/>
              <w:ind w:left="46"/>
              <w:jc w:val="center"/>
              <w:rPr>
                <w:rFonts w:ascii="Symbol" w:hAnsi="Symbol"/>
                <w:sz w:val="19"/>
              </w:rPr>
            </w:pPr>
            <w:r>
              <w:rPr>
                <w:rFonts w:ascii="Symbol" w:hAnsi="Symbol"/>
                <w:spacing w:val="-10"/>
                <w:sz w:val="19"/>
              </w:rPr>
              <w:t></w:t>
            </w:r>
          </w:p>
        </w:tc>
      </w:tr>
      <w:tr w14:paraId="7209BC40">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42" w:hRule="atLeast"/>
        </w:trPr>
        <w:tc>
          <w:tcPr>
            <w:tcW w:w="8354" w:type="dxa"/>
            <w:tcBorders>
              <w:top w:val="nil"/>
              <w:bottom w:val="nil"/>
            </w:tcBorders>
            <w:shd w:val="clear" w:color="auto" w:fill="FCD5D5"/>
          </w:tcPr>
          <w:p w14:paraId="33ED6519">
            <w:pPr>
              <w:pStyle w:val="10"/>
              <w:spacing w:before="108"/>
              <w:ind w:left="46" w:right="10"/>
              <w:jc w:val="center"/>
              <w:rPr>
                <w:rFonts w:ascii="Arial" w:hAnsi="Arial"/>
                <w:b/>
                <w:sz w:val="19"/>
              </w:rPr>
            </w:pPr>
            <w:r>
              <w:rPr>
                <w:rFonts w:ascii="Arial" w:hAnsi="Arial"/>
                <w:b/>
                <w:sz w:val="19"/>
              </w:rPr>
              <w:t>NLU</w:t>
            </w:r>
            <w:r>
              <w:rPr>
                <w:rFonts w:ascii="Arial" w:hAnsi="Arial"/>
                <w:b/>
                <w:spacing w:val="-5"/>
                <w:sz w:val="19"/>
              </w:rPr>
              <w:t xml:space="preserve"> </w:t>
            </w:r>
            <w:r>
              <w:rPr>
                <w:rFonts w:ascii="Arial" w:hAnsi="Arial"/>
                <w:b/>
                <w:sz w:val="19"/>
              </w:rPr>
              <w:t>–</w:t>
            </w:r>
            <w:r>
              <w:rPr>
                <w:rFonts w:ascii="Arial" w:hAnsi="Arial"/>
                <w:b/>
                <w:spacing w:val="-4"/>
                <w:sz w:val="19"/>
              </w:rPr>
              <w:t xml:space="preserve"> </w:t>
            </w:r>
            <w:r>
              <w:rPr>
                <w:rFonts w:ascii="Arial" w:hAnsi="Arial"/>
                <w:b/>
                <w:sz w:val="19"/>
              </w:rPr>
              <w:t>Intent</w:t>
            </w:r>
            <w:r>
              <w:rPr>
                <w:rFonts w:ascii="Arial" w:hAnsi="Arial"/>
                <w:b/>
                <w:spacing w:val="-5"/>
                <w:sz w:val="19"/>
              </w:rPr>
              <w:t xml:space="preserve"> </w:t>
            </w:r>
            <w:r>
              <w:rPr>
                <w:rFonts w:ascii="Arial" w:hAnsi="Arial"/>
                <w:b/>
                <w:sz w:val="19"/>
              </w:rPr>
              <w:t>&amp;</w:t>
            </w:r>
            <w:r>
              <w:rPr>
                <w:rFonts w:ascii="Arial" w:hAnsi="Arial"/>
                <w:b/>
                <w:spacing w:val="-5"/>
                <w:sz w:val="19"/>
              </w:rPr>
              <w:t xml:space="preserve"> </w:t>
            </w:r>
            <w:r>
              <w:rPr>
                <w:rFonts w:ascii="Arial" w:hAnsi="Arial"/>
                <w:b/>
                <w:sz w:val="19"/>
              </w:rPr>
              <w:t>Entity</w:t>
            </w:r>
            <w:r>
              <w:rPr>
                <w:rFonts w:ascii="Arial" w:hAnsi="Arial"/>
                <w:b/>
                <w:spacing w:val="-7"/>
                <w:sz w:val="19"/>
              </w:rPr>
              <w:t xml:space="preserve"> </w:t>
            </w:r>
            <w:r>
              <w:rPr>
                <w:rFonts w:ascii="Arial" w:hAnsi="Arial"/>
                <w:b/>
                <w:sz w:val="19"/>
              </w:rPr>
              <w:t>Extraction</w:t>
            </w:r>
            <w:r>
              <w:rPr>
                <w:rFonts w:ascii="Arial" w:hAnsi="Arial"/>
                <w:b/>
                <w:spacing w:val="-5"/>
                <w:sz w:val="19"/>
              </w:rPr>
              <w:t xml:space="preserve"> </w:t>
            </w:r>
            <w:r>
              <w:rPr>
                <w:rFonts w:ascii="Arial" w:hAnsi="Arial"/>
                <w:b/>
                <w:sz w:val="19"/>
              </w:rPr>
              <w:t>+</w:t>
            </w:r>
            <w:r>
              <w:rPr>
                <w:rFonts w:ascii="Arial" w:hAnsi="Arial"/>
                <w:b/>
                <w:spacing w:val="-1"/>
                <w:sz w:val="19"/>
              </w:rPr>
              <w:t xml:space="preserve"> </w:t>
            </w:r>
            <w:r>
              <w:rPr>
                <w:rFonts w:ascii="Arial" w:hAnsi="Arial"/>
                <w:b/>
                <w:spacing w:val="-2"/>
                <w:sz w:val="19"/>
              </w:rPr>
              <w:t>Context</w:t>
            </w:r>
          </w:p>
        </w:tc>
      </w:tr>
      <w:tr w14:paraId="27CF1A46">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39" w:hRule="atLeast"/>
        </w:trPr>
        <w:tc>
          <w:tcPr>
            <w:tcW w:w="8354" w:type="dxa"/>
            <w:tcBorders>
              <w:top w:val="nil"/>
              <w:bottom w:val="nil"/>
            </w:tcBorders>
          </w:tcPr>
          <w:p w14:paraId="1F16E3B9">
            <w:pPr>
              <w:pStyle w:val="10"/>
              <w:spacing w:before="99"/>
              <w:ind w:left="46"/>
              <w:jc w:val="center"/>
              <w:rPr>
                <w:rFonts w:ascii="Symbol" w:hAnsi="Symbol"/>
                <w:sz w:val="19"/>
              </w:rPr>
            </w:pPr>
            <w:r>
              <w:rPr>
                <w:rFonts w:ascii="Symbol" w:hAnsi="Symbol"/>
                <w:spacing w:val="-10"/>
                <w:sz w:val="19"/>
              </w:rPr>
              <w:t></w:t>
            </w:r>
          </w:p>
        </w:tc>
      </w:tr>
      <w:tr w14:paraId="52A55685">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39" w:hRule="atLeast"/>
        </w:trPr>
        <w:tc>
          <w:tcPr>
            <w:tcW w:w="8354" w:type="dxa"/>
            <w:tcBorders>
              <w:top w:val="nil"/>
              <w:bottom w:val="nil"/>
            </w:tcBorders>
            <w:shd w:val="clear" w:color="auto" w:fill="FCEBC7"/>
          </w:tcPr>
          <w:p w14:paraId="4571441F">
            <w:pPr>
              <w:pStyle w:val="10"/>
              <w:spacing w:before="107"/>
              <w:ind w:left="46" w:right="11"/>
              <w:jc w:val="center"/>
              <w:rPr>
                <w:rFonts w:ascii="Arial"/>
                <w:b/>
                <w:sz w:val="19"/>
              </w:rPr>
            </w:pPr>
            <w:r>
              <w:rPr>
                <w:rFonts w:ascii="Arial"/>
                <w:b/>
                <w:sz w:val="19"/>
              </w:rPr>
              <w:t>Rational</w:t>
            </w:r>
            <w:r>
              <w:rPr>
                <w:rFonts w:ascii="Arial"/>
                <w:b/>
                <w:spacing w:val="-7"/>
                <w:sz w:val="19"/>
              </w:rPr>
              <w:t xml:space="preserve"> </w:t>
            </w:r>
            <w:r>
              <w:rPr>
                <w:rFonts w:ascii="Arial"/>
                <w:b/>
                <w:sz w:val="19"/>
              </w:rPr>
              <w:t>Decision</w:t>
            </w:r>
            <w:r>
              <w:rPr>
                <w:rFonts w:ascii="Arial"/>
                <w:b/>
                <w:spacing w:val="-8"/>
                <w:sz w:val="19"/>
              </w:rPr>
              <w:t xml:space="preserve"> </w:t>
            </w:r>
            <w:r>
              <w:rPr>
                <w:rFonts w:ascii="Arial"/>
                <w:b/>
                <w:sz w:val="19"/>
              </w:rPr>
              <w:t>Engine</w:t>
            </w:r>
            <w:r>
              <w:rPr>
                <w:rFonts w:ascii="Arial"/>
                <w:b/>
                <w:spacing w:val="-6"/>
                <w:sz w:val="19"/>
              </w:rPr>
              <w:t xml:space="preserve"> </w:t>
            </w:r>
            <w:r>
              <w:rPr>
                <w:rFonts w:ascii="Arial"/>
                <w:b/>
                <w:sz w:val="19"/>
              </w:rPr>
              <w:t>+</w:t>
            </w:r>
            <w:r>
              <w:rPr>
                <w:rFonts w:ascii="Arial"/>
                <w:b/>
                <w:spacing w:val="-5"/>
                <w:sz w:val="19"/>
              </w:rPr>
              <w:t xml:space="preserve"> </w:t>
            </w:r>
            <w:r>
              <w:rPr>
                <w:rFonts w:ascii="Arial"/>
                <w:b/>
                <w:sz w:val="19"/>
              </w:rPr>
              <w:t>Safety</w:t>
            </w:r>
            <w:r>
              <w:rPr>
                <w:rFonts w:ascii="Arial"/>
                <w:b/>
                <w:spacing w:val="-7"/>
                <w:sz w:val="19"/>
              </w:rPr>
              <w:t xml:space="preserve"> </w:t>
            </w:r>
            <w:r>
              <w:rPr>
                <w:rFonts w:ascii="Arial"/>
                <w:b/>
                <w:spacing w:val="-4"/>
                <w:sz w:val="19"/>
              </w:rPr>
              <w:t>Rules</w:t>
            </w:r>
          </w:p>
        </w:tc>
      </w:tr>
      <w:tr w14:paraId="2CD7772F">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41" w:hRule="atLeast"/>
        </w:trPr>
        <w:tc>
          <w:tcPr>
            <w:tcW w:w="8354" w:type="dxa"/>
            <w:tcBorders>
              <w:top w:val="nil"/>
              <w:bottom w:val="nil"/>
            </w:tcBorders>
          </w:tcPr>
          <w:p w14:paraId="5B96B377">
            <w:pPr>
              <w:pStyle w:val="10"/>
              <w:spacing w:before="99"/>
              <w:ind w:left="46"/>
              <w:jc w:val="center"/>
              <w:rPr>
                <w:rFonts w:ascii="Symbol" w:hAnsi="Symbol"/>
                <w:sz w:val="19"/>
              </w:rPr>
            </w:pPr>
            <w:r>
              <w:rPr>
                <w:rFonts w:ascii="Symbol" w:hAnsi="Symbol"/>
                <w:spacing w:val="-10"/>
                <w:sz w:val="19"/>
              </w:rPr>
              <w:t></w:t>
            </w:r>
          </w:p>
        </w:tc>
      </w:tr>
      <w:tr w14:paraId="1E433D50">
        <w:tblPrEx>
          <w:tblBorders>
            <w:top w:val="single" w:color="2B5282" w:sz="8" w:space="0"/>
            <w:left w:val="single" w:color="2B5282" w:sz="8" w:space="0"/>
            <w:bottom w:val="single" w:color="2B5282" w:sz="8" w:space="0"/>
            <w:right w:val="single" w:color="2B5282" w:sz="8" w:space="0"/>
            <w:insideH w:val="single" w:color="2B5282" w:sz="8" w:space="0"/>
            <w:insideV w:val="single" w:color="2B5282" w:sz="8" w:space="0"/>
          </w:tblBorders>
          <w:tblCellMar>
            <w:top w:w="0" w:type="dxa"/>
            <w:left w:w="0" w:type="dxa"/>
            <w:bottom w:w="0" w:type="dxa"/>
            <w:right w:w="0" w:type="dxa"/>
          </w:tblCellMar>
        </w:tblPrEx>
        <w:trPr>
          <w:trHeight w:val="429" w:hRule="atLeast"/>
        </w:trPr>
        <w:tc>
          <w:tcPr>
            <w:tcW w:w="8354" w:type="dxa"/>
            <w:tcBorders>
              <w:top w:val="nil"/>
            </w:tcBorders>
            <w:shd w:val="clear" w:color="auto" w:fill="E8D7FC"/>
          </w:tcPr>
          <w:p w14:paraId="2E4E4BF7">
            <w:pPr>
              <w:pStyle w:val="10"/>
              <w:spacing w:before="107"/>
              <w:ind w:left="46" w:right="16"/>
              <w:jc w:val="center"/>
              <w:rPr>
                <w:rFonts w:ascii="Arial"/>
                <w:b/>
                <w:sz w:val="19"/>
              </w:rPr>
            </w:pPr>
            <w:r>
              <w:rPr>
                <w:rFonts w:ascii="Arial"/>
                <w:b/>
                <w:sz w:val="19"/>
              </w:rPr>
              <w:t>Actuators:</w:t>
            </w:r>
            <w:r>
              <w:rPr>
                <w:rFonts w:ascii="Arial"/>
                <w:b/>
                <w:spacing w:val="-5"/>
                <w:sz w:val="19"/>
              </w:rPr>
              <w:t xml:space="preserve"> </w:t>
            </w:r>
            <w:r>
              <w:rPr>
                <w:rFonts w:ascii="Arial"/>
                <w:b/>
                <w:sz w:val="19"/>
              </w:rPr>
              <w:t>Update</w:t>
            </w:r>
            <w:r>
              <w:rPr>
                <w:rFonts w:ascii="Arial"/>
                <w:b/>
                <w:spacing w:val="-5"/>
                <w:sz w:val="19"/>
              </w:rPr>
              <w:t xml:space="preserve"> </w:t>
            </w:r>
            <w:r>
              <w:rPr>
                <w:rFonts w:ascii="Arial"/>
                <w:b/>
                <w:sz w:val="19"/>
              </w:rPr>
              <w:t>Appliance</w:t>
            </w:r>
            <w:r>
              <w:rPr>
                <w:rFonts w:ascii="Arial"/>
                <w:b/>
                <w:spacing w:val="-7"/>
                <w:sz w:val="19"/>
              </w:rPr>
              <w:t xml:space="preserve"> </w:t>
            </w:r>
            <w:r>
              <w:rPr>
                <w:rFonts w:ascii="Arial"/>
                <w:b/>
                <w:sz w:val="19"/>
              </w:rPr>
              <w:t>States</w:t>
            </w:r>
            <w:r>
              <w:rPr>
                <w:rFonts w:ascii="Arial"/>
                <w:b/>
                <w:spacing w:val="-6"/>
                <w:sz w:val="19"/>
              </w:rPr>
              <w:t xml:space="preserve"> </w:t>
            </w:r>
            <w:r>
              <w:rPr>
                <w:rFonts w:ascii="Arial"/>
                <w:b/>
                <w:sz w:val="19"/>
              </w:rPr>
              <w:t>+</w:t>
            </w:r>
            <w:r>
              <w:rPr>
                <w:rFonts w:ascii="Arial"/>
                <w:b/>
                <w:spacing w:val="-7"/>
                <w:sz w:val="19"/>
              </w:rPr>
              <w:t xml:space="preserve"> </w:t>
            </w:r>
            <w:r>
              <w:rPr>
                <w:rFonts w:ascii="Arial"/>
                <w:b/>
                <w:sz w:val="19"/>
              </w:rPr>
              <w:t>Speak</w:t>
            </w:r>
            <w:r>
              <w:rPr>
                <w:rFonts w:ascii="Arial"/>
                <w:b/>
                <w:spacing w:val="-6"/>
                <w:sz w:val="19"/>
              </w:rPr>
              <w:t xml:space="preserve"> </w:t>
            </w:r>
            <w:r>
              <w:rPr>
                <w:rFonts w:ascii="Arial"/>
                <w:b/>
                <w:sz w:val="19"/>
              </w:rPr>
              <w:t>Reply</w:t>
            </w:r>
            <w:r>
              <w:rPr>
                <w:rFonts w:ascii="Arial"/>
                <w:b/>
                <w:spacing w:val="-9"/>
                <w:sz w:val="19"/>
              </w:rPr>
              <w:t xml:space="preserve"> </w:t>
            </w:r>
            <w:r>
              <w:rPr>
                <w:rFonts w:ascii="Arial"/>
                <w:b/>
                <w:sz w:val="19"/>
              </w:rPr>
              <w:t>(Neural</w:t>
            </w:r>
            <w:r>
              <w:rPr>
                <w:rFonts w:ascii="Arial"/>
                <w:b/>
                <w:spacing w:val="-6"/>
                <w:sz w:val="19"/>
              </w:rPr>
              <w:t xml:space="preserve"> </w:t>
            </w:r>
            <w:r>
              <w:rPr>
                <w:rFonts w:ascii="Arial"/>
                <w:b/>
                <w:sz w:val="19"/>
              </w:rPr>
              <w:t>TTS)</w:t>
            </w:r>
            <w:r>
              <w:rPr>
                <w:rFonts w:ascii="Arial"/>
                <w:b/>
                <w:spacing w:val="-7"/>
                <w:sz w:val="19"/>
              </w:rPr>
              <w:t xml:space="preserve"> </w:t>
            </w:r>
            <w:r>
              <w:rPr>
                <w:rFonts w:ascii="Arial"/>
                <w:b/>
                <w:sz w:val="19"/>
              </w:rPr>
              <w:t>+</w:t>
            </w:r>
            <w:r>
              <w:rPr>
                <w:rFonts w:ascii="Arial"/>
                <w:b/>
                <w:spacing w:val="-6"/>
                <w:sz w:val="19"/>
              </w:rPr>
              <w:t xml:space="preserve"> </w:t>
            </w:r>
            <w:r>
              <w:rPr>
                <w:rFonts w:ascii="Arial"/>
                <w:b/>
                <w:sz w:val="19"/>
              </w:rPr>
              <w:t>Update</w:t>
            </w:r>
            <w:r>
              <w:rPr>
                <w:rFonts w:ascii="Arial"/>
                <w:b/>
                <w:spacing w:val="-3"/>
                <w:sz w:val="19"/>
              </w:rPr>
              <w:t xml:space="preserve"> </w:t>
            </w:r>
            <w:r>
              <w:rPr>
                <w:rFonts w:ascii="Arial"/>
                <w:b/>
                <w:spacing w:val="-5"/>
                <w:sz w:val="19"/>
              </w:rPr>
              <w:t>UI</w:t>
            </w:r>
          </w:p>
        </w:tc>
      </w:tr>
    </w:tbl>
    <w:p w14:paraId="5F10A0B2">
      <w:pPr>
        <w:spacing w:before="2"/>
        <w:ind w:left="4" w:right="146" w:firstLine="0"/>
        <w:jc w:val="center"/>
        <w:rPr>
          <w:rFonts w:ascii="Arial" w:hAnsi="Arial"/>
          <w:i/>
          <w:sz w:val="19"/>
        </w:rPr>
      </w:pPr>
      <w:r>
        <w:rPr>
          <w:rFonts w:ascii="Arial" w:hAnsi="Arial"/>
          <w:i/>
          <w:sz w:val="19"/>
        </w:rPr>
        <w:t>Figure</w:t>
      </w:r>
      <w:r>
        <w:rPr>
          <w:rFonts w:ascii="Arial" w:hAnsi="Arial"/>
          <w:i/>
          <w:spacing w:val="-6"/>
          <w:sz w:val="19"/>
        </w:rPr>
        <w:t xml:space="preserve"> </w:t>
      </w:r>
      <w:r>
        <w:rPr>
          <w:rFonts w:ascii="Arial" w:hAnsi="Arial"/>
          <w:i/>
          <w:sz w:val="19"/>
        </w:rPr>
        <w:t>1:</w:t>
      </w:r>
      <w:r>
        <w:rPr>
          <w:rFonts w:ascii="Arial" w:hAnsi="Arial"/>
          <w:i/>
          <w:spacing w:val="-6"/>
          <w:sz w:val="19"/>
        </w:rPr>
        <w:t xml:space="preserve"> </w:t>
      </w:r>
      <w:r>
        <w:rPr>
          <w:rFonts w:ascii="Arial" w:hAnsi="Arial"/>
          <w:i/>
          <w:sz w:val="19"/>
        </w:rPr>
        <w:t>Architecture</w:t>
      </w:r>
      <w:r>
        <w:rPr>
          <w:rFonts w:ascii="Arial" w:hAnsi="Arial"/>
          <w:i/>
          <w:spacing w:val="-3"/>
          <w:sz w:val="19"/>
        </w:rPr>
        <w:t xml:space="preserve"> </w:t>
      </w:r>
      <w:r>
        <w:rPr>
          <w:rFonts w:ascii="Arial" w:hAnsi="Arial"/>
          <w:i/>
          <w:sz w:val="19"/>
        </w:rPr>
        <w:t>–</w:t>
      </w:r>
      <w:r>
        <w:rPr>
          <w:rFonts w:ascii="Arial" w:hAnsi="Arial"/>
          <w:i/>
          <w:spacing w:val="-5"/>
          <w:sz w:val="19"/>
        </w:rPr>
        <w:t xml:space="preserve"> </w:t>
      </w:r>
      <w:r>
        <w:rPr>
          <w:rFonts w:ascii="Arial" w:hAnsi="Arial"/>
          <w:i/>
          <w:sz w:val="19"/>
        </w:rPr>
        <w:t>Sensors</w:t>
      </w:r>
      <w:r>
        <w:rPr>
          <w:rFonts w:ascii="Arial" w:hAnsi="Arial"/>
          <w:i/>
          <w:spacing w:val="-4"/>
          <w:sz w:val="19"/>
        </w:rPr>
        <w:t xml:space="preserve"> </w:t>
      </w:r>
      <w:r>
        <w:rPr>
          <w:rFonts w:ascii="Symbol" w:hAnsi="Symbol"/>
          <w:sz w:val="19"/>
        </w:rPr>
        <w:t></w:t>
      </w:r>
      <w:r>
        <w:rPr>
          <w:rFonts w:ascii="Times New Roman" w:hAnsi="Times New Roman"/>
          <w:sz w:val="19"/>
        </w:rPr>
        <w:t xml:space="preserve"> </w:t>
      </w:r>
      <w:r>
        <w:rPr>
          <w:rFonts w:ascii="Arial" w:hAnsi="Arial"/>
          <w:i/>
          <w:sz w:val="19"/>
        </w:rPr>
        <w:t>Reasoning</w:t>
      </w:r>
      <w:r>
        <w:rPr>
          <w:rFonts w:ascii="Arial" w:hAnsi="Arial"/>
          <w:i/>
          <w:spacing w:val="-4"/>
          <w:sz w:val="19"/>
        </w:rPr>
        <w:t xml:space="preserve"> </w:t>
      </w:r>
      <w:r>
        <w:rPr>
          <w:rFonts w:ascii="Symbol" w:hAnsi="Symbol"/>
          <w:sz w:val="19"/>
        </w:rPr>
        <w:t></w:t>
      </w:r>
      <w:r>
        <w:rPr>
          <w:rFonts w:ascii="Times New Roman" w:hAnsi="Times New Roman"/>
          <w:sz w:val="19"/>
        </w:rPr>
        <w:t xml:space="preserve"> </w:t>
      </w:r>
      <w:r>
        <w:rPr>
          <w:rFonts w:ascii="Arial" w:hAnsi="Arial"/>
          <w:i/>
          <w:sz w:val="19"/>
        </w:rPr>
        <w:t>Actuators</w:t>
      </w:r>
      <w:r>
        <w:rPr>
          <w:rFonts w:ascii="Arial" w:hAnsi="Arial"/>
          <w:i/>
          <w:spacing w:val="-5"/>
          <w:sz w:val="19"/>
        </w:rPr>
        <w:t xml:space="preserve"> </w:t>
      </w:r>
      <w:r>
        <w:rPr>
          <w:rFonts w:ascii="Arial" w:hAnsi="Arial"/>
          <w:i/>
          <w:sz w:val="19"/>
        </w:rPr>
        <w:t>(Voice</w:t>
      </w:r>
      <w:r>
        <w:rPr>
          <w:rFonts w:ascii="Arial" w:hAnsi="Arial"/>
          <w:i/>
          <w:spacing w:val="-5"/>
          <w:sz w:val="19"/>
        </w:rPr>
        <w:t xml:space="preserve"> </w:t>
      </w:r>
      <w:r>
        <w:rPr>
          <w:rFonts w:ascii="Arial" w:hAnsi="Arial"/>
          <w:i/>
          <w:sz w:val="19"/>
        </w:rPr>
        <w:t>+</w:t>
      </w:r>
      <w:r>
        <w:rPr>
          <w:rFonts w:ascii="Arial" w:hAnsi="Arial"/>
          <w:i/>
          <w:spacing w:val="-4"/>
          <w:sz w:val="19"/>
        </w:rPr>
        <w:t xml:space="preserve"> </w:t>
      </w:r>
      <w:r>
        <w:rPr>
          <w:rFonts w:ascii="Arial" w:hAnsi="Arial"/>
          <w:i/>
          <w:spacing w:val="-5"/>
          <w:sz w:val="19"/>
        </w:rPr>
        <w:t>UI)</w:t>
      </w:r>
    </w:p>
    <w:p w14:paraId="0FAEB291">
      <w:pPr>
        <w:pStyle w:val="6"/>
        <w:spacing w:before="31"/>
        <w:rPr>
          <w:rFonts w:ascii="Arial"/>
          <w:i/>
        </w:rPr>
      </w:pPr>
    </w:p>
    <w:p w14:paraId="17732FB3">
      <w:pPr>
        <w:pStyle w:val="3"/>
        <w:numPr>
          <w:ilvl w:val="0"/>
          <w:numId w:val="1"/>
        </w:numPr>
        <w:tabs>
          <w:tab w:val="left" w:pos="326"/>
        </w:tabs>
        <w:spacing w:before="0" w:after="0" w:line="240" w:lineRule="auto"/>
        <w:ind w:left="326" w:right="0" w:hanging="265"/>
        <w:jc w:val="left"/>
        <w:rPr>
          <w:color w:val="2B5282"/>
        </w:rPr>
      </w:pPr>
      <w:bookmarkStart w:id="12" w:name="7. Conclusion"/>
      <w:bookmarkEnd w:id="12"/>
      <w:r>
        <w:rPr>
          <w:color w:val="2B5282"/>
          <w:spacing w:val="-2"/>
        </w:rPr>
        <w:t>Conclusion</w:t>
      </w:r>
    </w:p>
    <w:p w14:paraId="34CBA491">
      <w:pPr>
        <w:pStyle w:val="6"/>
        <w:spacing w:before="42"/>
        <w:rPr>
          <w:rFonts w:ascii="Arial"/>
          <w:b/>
        </w:rPr>
      </w:pPr>
    </w:p>
    <w:p w14:paraId="0523984E">
      <w:pPr>
        <w:pStyle w:val="6"/>
        <w:spacing w:line="273" w:lineRule="auto"/>
        <w:ind w:left="61" w:right="197"/>
        <w:jc w:val="both"/>
      </w:pPr>
      <w:r>
        <w:t>The</w:t>
      </w:r>
      <w:r>
        <w:rPr>
          <w:spacing w:val="-4"/>
        </w:rPr>
        <w:t xml:space="preserve"> </w:t>
      </w:r>
      <w:r>
        <w:t>implemented</w:t>
      </w:r>
      <w:r>
        <w:rPr>
          <w:spacing w:val="-4"/>
        </w:rPr>
        <w:t xml:space="preserve"> </w:t>
      </w:r>
      <w:r>
        <w:t>AI</w:t>
      </w:r>
      <w:r>
        <w:rPr>
          <w:spacing w:val="-5"/>
        </w:rPr>
        <w:t xml:space="preserve"> </w:t>
      </w:r>
      <w:r>
        <w:t>Voice-Controlled</w:t>
      </w:r>
      <w:r>
        <w:rPr>
          <w:spacing w:val="-4"/>
        </w:rPr>
        <w:t xml:space="preserve"> </w:t>
      </w:r>
      <w:r>
        <w:t>Home</w:t>
      </w:r>
      <w:r>
        <w:rPr>
          <w:spacing w:val="-5"/>
        </w:rPr>
        <w:t xml:space="preserve"> </w:t>
      </w:r>
      <w:r>
        <w:t>Assistant</w:t>
      </w:r>
      <w:r>
        <w:rPr>
          <w:spacing w:val="-3"/>
        </w:rPr>
        <w:t xml:space="preserve"> </w:t>
      </w:r>
      <w:r>
        <w:t>is</w:t>
      </w:r>
      <w:r>
        <w:rPr>
          <w:spacing w:val="-4"/>
        </w:rPr>
        <w:t xml:space="preserve"> </w:t>
      </w:r>
      <w:r>
        <w:t>a</w:t>
      </w:r>
      <w:r>
        <w:rPr>
          <w:spacing w:val="-7"/>
        </w:rPr>
        <w:t xml:space="preserve"> </w:t>
      </w:r>
      <w:r>
        <w:t>complete</w:t>
      </w:r>
      <w:r>
        <w:rPr>
          <w:spacing w:val="-4"/>
        </w:rPr>
        <w:t xml:space="preserve"> </w:t>
      </w:r>
      <w:r>
        <w:t>rational</w:t>
      </w:r>
      <w:r>
        <w:rPr>
          <w:spacing w:val="-3"/>
        </w:rPr>
        <w:t xml:space="preserve"> </w:t>
      </w:r>
      <w:r>
        <w:t>agent</w:t>
      </w:r>
      <w:r>
        <w:rPr>
          <w:spacing w:val="-4"/>
        </w:rPr>
        <w:t xml:space="preserve"> </w:t>
      </w:r>
      <w:r>
        <w:t>that</w:t>
      </w:r>
      <w:r>
        <w:rPr>
          <w:spacing w:val="-2"/>
        </w:rPr>
        <w:t xml:space="preserve"> </w:t>
      </w:r>
      <w:r>
        <w:t>listens</w:t>
      </w:r>
      <w:r>
        <w:rPr>
          <w:spacing w:val="-3"/>
        </w:rPr>
        <w:t xml:space="preserve"> </w:t>
      </w:r>
      <w:r>
        <w:t>through</w:t>
      </w:r>
      <w:r>
        <w:rPr>
          <w:spacing w:val="-5"/>
        </w:rPr>
        <w:t xml:space="preserve"> </w:t>
      </w:r>
      <w:r>
        <w:t>a</w:t>
      </w:r>
      <w:r>
        <w:rPr>
          <w:spacing w:val="-5"/>
        </w:rPr>
        <w:t xml:space="preserve"> </w:t>
      </w:r>
      <w:r>
        <w:t>microphone, interprets natural language commands, maintains context, controls appliances and replies with a natural female neural voice, all inside a modern graphical interface. The design successfully handles partial observability and stochastic</w:t>
      </w:r>
      <w:r>
        <w:rPr>
          <w:spacing w:val="-3"/>
        </w:rPr>
        <w:t xml:space="preserve"> </w:t>
      </w:r>
      <w:r>
        <w:t>speech</w:t>
      </w:r>
      <w:r>
        <w:rPr>
          <w:spacing w:val="-3"/>
        </w:rPr>
        <w:t xml:space="preserve"> </w:t>
      </w:r>
      <w:r>
        <w:t>recognition</w:t>
      </w:r>
      <w:r>
        <w:rPr>
          <w:spacing w:val="-3"/>
        </w:rPr>
        <w:t xml:space="preserve"> </w:t>
      </w:r>
      <w:r>
        <w:t>while</w:t>
      </w:r>
      <w:r>
        <w:rPr>
          <w:spacing w:val="-3"/>
        </w:rPr>
        <w:t xml:space="preserve"> </w:t>
      </w:r>
      <w:r>
        <w:t>offering</w:t>
      </w:r>
      <w:r>
        <w:rPr>
          <w:spacing w:val="-3"/>
        </w:rPr>
        <w:t xml:space="preserve"> </w:t>
      </w:r>
      <w:r>
        <w:t>a</w:t>
      </w:r>
      <w:r>
        <w:rPr>
          <w:spacing w:val="-3"/>
        </w:rPr>
        <w:t xml:space="preserve"> </w:t>
      </w:r>
      <w:r>
        <w:t>practical</w:t>
      </w:r>
      <w:r>
        <w:rPr>
          <w:spacing w:val="-2"/>
        </w:rPr>
        <w:t xml:space="preserve"> </w:t>
      </w:r>
      <w:r>
        <w:t>and</w:t>
      </w:r>
      <w:r>
        <w:rPr>
          <w:spacing w:val="-3"/>
        </w:rPr>
        <w:t xml:space="preserve"> </w:t>
      </w:r>
      <w:r>
        <w:t>user-friendly</w:t>
      </w:r>
      <w:r>
        <w:rPr>
          <w:spacing w:val="-4"/>
        </w:rPr>
        <w:t xml:space="preserve"> </w:t>
      </w:r>
      <w:r>
        <w:t>foundation</w:t>
      </w:r>
      <w:r>
        <w:rPr>
          <w:spacing w:val="-3"/>
        </w:rPr>
        <w:t xml:space="preserve"> </w:t>
      </w:r>
      <w:r>
        <w:t>for</w:t>
      </w:r>
      <w:r>
        <w:rPr>
          <w:spacing w:val="-4"/>
        </w:rPr>
        <w:t xml:space="preserve"> </w:t>
      </w:r>
      <w:r>
        <w:t>real</w:t>
      </w:r>
      <w:r>
        <w:rPr>
          <w:spacing w:val="-1"/>
        </w:rPr>
        <w:t xml:space="preserve"> </w:t>
      </w:r>
      <w:r>
        <w:t>smart-home</w:t>
      </w:r>
      <w:r>
        <w:rPr>
          <w:spacing w:val="-2"/>
        </w:rPr>
        <w:t xml:space="preserve"> </w:t>
      </w:r>
      <w:r>
        <w:t>applications.</w:t>
      </w:r>
    </w:p>
    <w:p w14:paraId="1DC6BA6A">
      <w:pPr>
        <w:pStyle w:val="6"/>
        <w:spacing w:after="0" w:line="273" w:lineRule="auto"/>
        <w:jc w:val="both"/>
        <w:sectPr>
          <w:pgSz w:w="11920" w:h="16850"/>
          <w:pgMar w:top="820" w:right="850" w:bottom="280" w:left="992" w:header="720" w:footer="720" w:gutter="0"/>
          <w:cols w:space="720" w:num="1"/>
        </w:sectPr>
      </w:pPr>
    </w:p>
    <w:p w14:paraId="738C2766">
      <w:pPr>
        <w:pStyle w:val="3"/>
        <w:numPr>
          <w:ilvl w:val="0"/>
          <w:numId w:val="1"/>
        </w:numPr>
        <w:tabs>
          <w:tab w:val="left" w:pos="326"/>
        </w:tabs>
        <w:spacing w:before="67" w:after="0" w:line="240" w:lineRule="auto"/>
        <w:ind w:left="326" w:right="0" w:hanging="265"/>
        <w:jc w:val="left"/>
        <w:rPr>
          <w:color w:val="2B5282"/>
        </w:rPr>
      </w:pPr>
      <w:bookmarkStart w:id="13" w:name="8. Simulation"/>
      <w:bookmarkEnd w:id="13"/>
      <w:r>
        <w:rPr>
          <w:color w:val="2B5282"/>
          <w:spacing w:val="-2"/>
        </w:rPr>
        <w:t>Simulation</w:t>
      </w:r>
    </w:p>
    <w:p w14:paraId="3CEE75DA">
      <w:pPr>
        <w:pStyle w:val="6"/>
        <w:spacing w:before="261" w:line="273" w:lineRule="auto"/>
        <w:ind w:left="61" w:right="201"/>
        <w:jc w:val="both"/>
      </w:pPr>
      <w:r>
        <w:t>A fully working Python application was developed. It uses the system microphone for continuous listening, Google Speech Recognition for ASR, a rule-based NLU engine with context, and high-quality neural TTS (edge-tts) for spoken replies. A CustomTkinter graphical interface displays conversation history, live device status and listening state. The same logic also works in pure console mode. Students can run the program, issue voice commands and capture screenshots of both the UI and the terminal for submission.</w:t>
      </w:r>
    </w:p>
    <w:p w14:paraId="7BB88274">
      <w:pPr>
        <w:pStyle w:val="6"/>
        <w:spacing w:before="68"/>
      </w:pPr>
    </w:p>
    <w:p w14:paraId="59791E79">
      <w:pPr>
        <w:pStyle w:val="3"/>
        <w:numPr>
          <w:ilvl w:val="0"/>
          <w:numId w:val="1"/>
        </w:numPr>
        <w:tabs>
          <w:tab w:val="left" w:pos="326"/>
        </w:tabs>
        <w:spacing w:before="0" w:after="0" w:line="240" w:lineRule="auto"/>
        <w:ind w:left="326" w:right="0" w:hanging="265"/>
        <w:jc w:val="left"/>
        <w:rPr>
          <w:color w:val="2B5282"/>
        </w:rPr>
      </w:pPr>
      <w:bookmarkStart w:id="14" w:name="9. Full Source Code"/>
      <w:bookmarkEnd w:id="14"/>
      <w:r>
        <w:rPr>
          <w:color w:val="2B5282"/>
        </w:rPr>
        <w:t>Full Source</w:t>
      </w:r>
      <w:r>
        <w:rPr>
          <w:color w:val="2B5282"/>
          <w:spacing w:val="-2"/>
        </w:rPr>
        <w:t xml:space="preserve"> </w:t>
      </w:r>
      <w:r>
        <w:rPr>
          <w:color w:val="2B5282"/>
          <w:spacing w:val="-4"/>
        </w:rPr>
        <w:t>Code</w:t>
      </w:r>
    </w:p>
    <w:p w14:paraId="702EC643">
      <w:pPr>
        <w:pStyle w:val="6"/>
        <w:spacing w:before="69"/>
        <w:rPr>
          <w:rFonts w:ascii="Arial"/>
          <w:b/>
          <w:sz w:val="20"/>
        </w:rPr>
      </w:pPr>
      <w:r>
        <w:rPr>
          <w:rFonts w:ascii="Arial"/>
          <w:b/>
          <w:sz w:val="20"/>
        </w:rPr>
        <w:drawing>
          <wp:anchor distT="0" distB="0" distL="0" distR="0" simplePos="0" relativeHeight="251660288" behindDoc="1" locked="0" layoutInCell="1" allowOverlap="1">
            <wp:simplePos x="0" y="0"/>
            <wp:positionH relativeFrom="page">
              <wp:posOffset>669925</wp:posOffset>
            </wp:positionH>
            <wp:positionV relativeFrom="paragraph">
              <wp:posOffset>205105</wp:posOffset>
            </wp:positionV>
            <wp:extent cx="6210300" cy="52235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210038" cy="5223414"/>
                    </a:xfrm>
                    <a:prstGeom prst="rect">
                      <a:avLst/>
                    </a:prstGeom>
                  </pic:spPr>
                </pic:pic>
              </a:graphicData>
            </a:graphic>
          </wp:anchor>
        </w:drawing>
      </w:r>
    </w:p>
    <w:p w14:paraId="757024EF">
      <w:pPr>
        <w:pStyle w:val="6"/>
        <w:spacing w:after="0"/>
        <w:rPr>
          <w:rFonts w:ascii="Arial"/>
          <w:b/>
          <w:sz w:val="20"/>
        </w:rPr>
        <w:sectPr>
          <w:pgSz w:w="11920" w:h="16850"/>
          <w:pgMar w:top="840" w:right="850" w:bottom="280" w:left="992" w:header="720" w:footer="720" w:gutter="0"/>
          <w:cols w:space="720" w:num="1"/>
        </w:sectPr>
      </w:pPr>
    </w:p>
    <w:p w14:paraId="2E618CDC">
      <w:pPr>
        <w:spacing w:line="240" w:lineRule="auto"/>
        <w:ind w:left="63" w:right="0" w:firstLine="0"/>
        <w:rPr>
          <w:rFonts w:ascii="Arial"/>
          <w:sz w:val="20"/>
        </w:rPr>
      </w:pPr>
      <w:r>
        <w:rPr>
          <w:rFonts w:ascii="Arial"/>
          <w:sz w:val="20"/>
        </w:rPr>
        <w:drawing>
          <wp:inline distT="0" distB="0" distL="0" distR="0">
            <wp:extent cx="6250305" cy="62953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50556" cy="6295644"/>
                    </a:xfrm>
                    <a:prstGeom prst="rect">
                      <a:avLst/>
                    </a:prstGeom>
                  </pic:spPr>
                </pic:pic>
              </a:graphicData>
            </a:graphic>
          </wp:inline>
        </w:drawing>
      </w:r>
    </w:p>
    <w:p w14:paraId="1015D440">
      <w:pPr>
        <w:spacing w:after="0" w:line="240" w:lineRule="auto"/>
        <w:rPr>
          <w:rFonts w:ascii="Arial"/>
          <w:sz w:val="20"/>
        </w:rPr>
        <w:sectPr>
          <w:pgSz w:w="11920" w:h="16850"/>
          <w:pgMar w:top="840" w:right="850" w:bottom="280" w:left="992" w:header="720" w:footer="720" w:gutter="0"/>
          <w:cols w:space="720" w:num="1"/>
        </w:sectPr>
      </w:pPr>
    </w:p>
    <w:p w14:paraId="08CD60EE">
      <w:pPr>
        <w:spacing w:line="240" w:lineRule="auto"/>
        <w:ind w:left="63" w:right="0" w:firstLine="0"/>
        <w:rPr>
          <w:rFonts w:ascii="Arial"/>
          <w:sz w:val="20"/>
        </w:rPr>
      </w:pPr>
      <w:r>
        <w:rPr>
          <w:rFonts w:ascii="Arial"/>
          <w:sz w:val="20"/>
        </w:rPr>
        <w:drawing>
          <wp:inline distT="0" distB="0" distL="0" distR="0">
            <wp:extent cx="6255385" cy="48482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255449" cy="4848320"/>
                    </a:xfrm>
                    <a:prstGeom prst="rect">
                      <a:avLst/>
                    </a:prstGeom>
                  </pic:spPr>
                </pic:pic>
              </a:graphicData>
            </a:graphic>
          </wp:inline>
        </w:drawing>
      </w:r>
    </w:p>
    <w:p w14:paraId="3D4609DF">
      <w:pPr>
        <w:spacing w:after="0" w:line="240" w:lineRule="auto"/>
        <w:rPr>
          <w:rFonts w:ascii="Arial"/>
          <w:sz w:val="20"/>
        </w:rPr>
        <w:sectPr>
          <w:pgSz w:w="11920" w:h="16850"/>
          <w:pgMar w:top="840" w:right="850" w:bottom="280" w:left="992" w:header="720" w:footer="720" w:gutter="0"/>
          <w:cols w:space="720" w:num="1"/>
        </w:sectPr>
      </w:pPr>
    </w:p>
    <w:p w14:paraId="4AB913CE">
      <w:pPr>
        <w:spacing w:line="240" w:lineRule="auto"/>
        <w:ind w:left="63" w:right="0" w:firstLine="0"/>
        <w:rPr>
          <w:rFonts w:ascii="Arial"/>
          <w:sz w:val="20"/>
        </w:rPr>
      </w:pPr>
      <w:r>
        <w:rPr>
          <w:rFonts w:ascii="Arial"/>
          <w:sz w:val="20"/>
        </w:rPr>
        <w:drawing>
          <wp:inline distT="0" distB="0" distL="0" distR="0">
            <wp:extent cx="6219825" cy="960691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220409" cy="9607105"/>
                    </a:xfrm>
                    <a:prstGeom prst="rect">
                      <a:avLst/>
                    </a:prstGeom>
                  </pic:spPr>
                </pic:pic>
              </a:graphicData>
            </a:graphic>
          </wp:inline>
        </w:drawing>
      </w:r>
    </w:p>
    <w:p w14:paraId="48D9DBE0">
      <w:pPr>
        <w:spacing w:after="0" w:line="240" w:lineRule="auto"/>
        <w:rPr>
          <w:rFonts w:ascii="Arial"/>
          <w:sz w:val="20"/>
        </w:rPr>
        <w:sectPr>
          <w:pgSz w:w="11920" w:h="16850"/>
          <w:pgMar w:top="840" w:right="850" w:bottom="280" w:left="992" w:header="720" w:footer="720" w:gutter="0"/>
          <w:cols w:space="720" w:num="1"/>
        </w:sectPr>
      </w:pPr>
    </w:p>
    <w:p w14:paraId="3413745E">
      <w:pPr>
        <w:spacing w:line="240" w:lineRule="auto"/>
        <w:ind w:left="63" w:right="0" w:firstLine="0"/>
        <w:rPr>
          <w:rFonts w:ascii="Arial"/>
          <w:sz w:val="20"/>
        </w:rPr>
      </w:pPr>
      <w:r>
        <w:rPr>
          <w:rFonts w:ascii="Arial"/>
          <w:sz w:val="20"/>
        </w:rPr>
        <w:drawing>
          <wp:inline distT="0" distB="0" distL="0" distR="0">
            <wp:extent cx="6241415" cy="96043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241544" cy="9604533"/>
                    </a:xfrm>
                    <a:prstGeom prst="rect">
                      <a:avLst/>
                    </a:prstGeom>
                  </pic:spPr>
                </pic:pic>
              </a:graphicData>
            </a:graphic>
          </wp:inline>
        </w:drawing>
      </w:r>
    </w:p>
    <w:p w14:paraId="36B3B2C8">
      <w:pPr>
        <w:spacing w:after="0" w:line="240" w:lineRule="auto"/>
        <w:rPr>
          <w:rFonts w:ascii="Arial"/>
          <w:sz w:val="20"/>
        </w:rPr>
        <w:sectPr>
          <w:pgSz w:w="11920" w:h="16850"/>
          <w:pgMar w:top="840" w:right="850" w:bottom="280" w:left="992" w:header="720" w:footer="720" w:gutter="0"/>
          <w:cols w:space="720" w:num="1"/>
        </w:sectPr>
      </w:pPr>
    </w:p>
    <w:p w14:paraId="3D304E12">
      <w:pPr>
        <w:spacing w:line="240" w:lineRule="auto"/>
        <w:ind w:left="63" w:right="0" w:firstLine="0"/>
        <w:rPr>
          <w:rFonts w:ascii="Arial"/>
          <w:sz w:val="20"/>
        </w:rPr>
      </w:pPr>
      <w:r>
        <w:rPr>
          <w:rFonts w:ascii="Arial"/>
          <w:sz w:val="20"/>
        </w:rPr>
        <w:drawing>
          <wp:inline distT="0" distB="0" distL="0" distR="0">
            <wp:extent cx="6252845" cy="975042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252922" cy="9750552"/>
                    </a:xfrm>
                    <a:prstGeom prst="rect">
                      <a:avLst/>
                    </a:prstGeom>
                  </pic:spPr>
                </pic:pic>
              </a:graphicData>
            </a:graphic>
          </wp:inline>
        </w:drawing>
      </w:r>
    </w:p>
    <w:p w14:paraId="6618495A">
      <w:pPr>
        <w:spacing w:after="0" w:line="240" w:lineRule="auto"/>
        <w:rPr>
          <w:rFonts w:ascii="Arial"/>
          <w:sz w:val="20"/>
        </w:rPr>
        <w:sectPr>
          <w:pgSz w:w="11920" w:h="16850"/>
          <w:pgMar w:top="840" w:right="850" w:bottom="280" w:left="992" w:header="720" w:footer="720" w:gutter="0"/>
          <w:cols w:space="720" w:num="1"/>
        </w:sectPr>
      </w:pPr>
    </w:p>
    <w:p w14:paraId="2A488A9A">
      <w:pPr>
        <w:spacing w:line="240" w:lineRule="auto"/>
        <w:ind w:left="63" w:right="0" w:firstLine="0"/>
        <w:rPr>
          <w:rFonts w:ascii="Arial"/>
          <w:sz w:val="20"/>
        </w:rPr>
      </w:pPr>
      <w:r>
        <w:rPr>
          <w:rFonts w:ascii="Arial"/>
          <w:sz w:val="20"/>
        </w:rPr>
        <w:drawing>
          <wp:inline distT="0" distB="0" distL="0" distR="0">
            <wp:extent cx="6302375" cy="869505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302756" cy="8695086"/>
                    </a:xfrm>
                    <a:prstGeom prst="rect">
                      <a:avLst/>
                    </a:prstGeom>
                  </pic:spPr>
                </pic:pic>
              </a:graphicData>
            </a:graphic>
          </wp:inline>
        </w:drawing>
      </w:r>
    </w:p>
    <w:p w14:paraId="744764F5">
      <w:pPr>
        <w:spacing w:after="0" w:line="240" w:lineRule="auto"/>
        <w:rPr>
          <w:rFonts w:ascii="Arial"/>
          <w:sz w:val="20"/>
        </w:rPr>
        <w:sectPr>
          <w:pgSz w:w="11920" w:h="16850"/>
          <w:pgMar w:top="840" w:right="850" w:bottom="280" w:left="992" w:header="720" w:footer="720" w:gutter="0"/>
          <w:cols w:space="720" w:num="1"/>
        </w:sectPr>
      </w:pPr>
    </w:p>
    <w:p w14:paraId="12EA482F">
      <w:pPr>
        <w:pStyle w:val="9"/>
        <w:numPr>
          <w:ilvl w:val="0"/>
          <w:numId w:val="1"/>
        </w:numPr>
        <w:tabs>
          <w:tab w:val="left" w:pos="394"/>
        </w:tabs>
        <w:spacing w:before="77" w:after="0" w:line="240" w:lineRule="auto"/>
        <w:ind w:left="394" w:right="0" w:hanging="333"/>
        <w:jc w:val="left"/>
        <w:rPr>
          <w:b/>
          <w:color w:val="365F91"/>
          <w:sz w:val="22"/>
        </w:rPr>
      </w:pPr>
      <w:r>
        <w:rPr>
          <w:b/>
          <w:sz w:val="22"/>
        </w:rPr>
        <mc:AlternateContent>
          <mc:Choice Requires="wpg">
            <w:drawing>
              <wp:anchor distT="0" distB="0" distL="0" distR="0" simplePos="0" relativeHeight="251659264" behindDoc="0" locked="0" layoutInCell="1" allowOverlap="1">
                <wp:simplePos x="0" y="0"/>
                <wp:positionH relativeFrom="page">
                  <wp:posOffset>586740</wp:posOffset>
                </wp:positionH>
                <wp:positionV relativeFrom="page">
                  <wp:posOffset>1474470</wp:posOffset>
                </wp:positionV>
                <wp:extent cx="6703060" cy="7821295"/>
                <wp:effectExtent l="0" t="0" r="0" b="0"/>
                <wp:wrapNone/>
                <wp:docPr id="9" name="Group 9"/>
                <wp:cNvGraphicFramePr/>
                <a:graphic xmlns:a="http://schemas.openxmlformats.org/drawingml/2006/main">
                  <a:graphicData uri="http://schemas.microsoft.com/office/word/2010/wordprocessingGroup">
                    <wpg:wgp>
                      <wpg:cNvGrpSpPr/>
                      <wpg:grpSpPr>
                        <a:xfrm>
                          <a:off x="0" y="0"/>
                          <a:ext cx="6703059" cy="7821295"/>
                          <a:chOff x="0" y="0"/>
                          <a:chExt cx="6703059" cy="7821295"/>
                        </a:xfrm>
                      </wpg:grpSpPr>
                      <pic:pic xmlns:pic="http://schemas.openxmlformats.org/drawingml/2006/picture">
                        <pic:nvPicPr>
                          <pic:cNvPr id="10" name="Image 10"/>
                          <pic:cNvPicPr/>
                        </pic:nvPicPr>
                        <pic:blipFill>
                          <a:blip r:embed="rId13" cstate="print"/>
                          <a:stretch>
                            <a:fillRect/>
                          </a:stretch>
                        </pic:blipFill>
                        <pic:spPr>
                          <a:xfrm>
                            <a:off x="43180" y="7747"/>
                            <a:ext cx="6303009" cy="4746497"/>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0" y="4710810"/>
                            <a:ext cx="6702552" cy="3110484"/>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195579" y="4906645"/>
                            <a:ext cx="6132830" cy="2555874"/>
                          </a:xfrm>
                          <a:prstGeom prst="rect">
                            <a:avLst/>
                          </a:prstGeom>
                        </pic:spPr>
                      </pic:pic>
                      <wps:wsp>
                        <wps:cNvPr id="13" name="Graphic 13"/>
                        <wps:cNvSpPr/>
                        <wps:spPr>
                          <a:xfrm>
                            <a:off x="83185" y="6350"/>
                            <a:ext cx="6219190" cy="1270"/>
                          </a:xfrm>
                          <a:custGeom>
                            <a:avLst/>
                            <a:gdLst/>
                            <a:ahLst/>
                            <a:cxnLst/>
                            <a:rect l="l" t="t" r="r" b="b"/>
                            <a:pathLst>
                              <a:path w="6219190">
                                <a:moveTo>
                                  <a:pt x="0" y="0"/>
                                </a:moveTo>
                                <a:lnTo>
                                  <a:pt x="6218935" y="0"/>
                                </a:lnTo>
                              </a:path>
                            </a:pathLst>
                          </a:custGeom>
                          <a:ln w="12700">
                            <a:solidFill>
                              <a:srgbClr val="2B5282"/>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6.2pt;margin-top:116.1pt;height:615.85pt;width:527.8pt;mso-position-horizontal-relative:page;mso-position-vertical-relative:page;z-index:251659264;mso-width-relative:page;mso-height-relative:page;" coordsize="6703059,7821295" o:gfxdata="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NydHYcYAAAApAgAAGQAAAGRy&#10;cy9fcmVscy9lMm9Eb2MueG1sLnJlbHO9kcFqAjEQhu9C3yHMvZvdFYqIWS8ieBX7AEMymw1uJiGJ&#10;pb69gVKoIPXmcWb4v/+D2Wy//Sy+KGUXWEHXtCCIdTCOrYLP0/59BSIXZINzYFJwpQzb4W2xOdKM&#10;pYby5GIWlcJZwVRKXEuZ9UQecxMicb2MIXksdUxWRtRntCT7tv2Q6S8DhjumOBgF6WCWIE7XWJuf&#10;s8M4Ok27oC+euDyokM7X7grEZKko8GQc/iyXTWQL8rFD/xqH/j+H7jUO3a+DvHvw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">
                <o:lock v:ext="edit" aspectratio="f"/>
                <v:shape id="Image 10" o:spid="_x0000_s1026" o:spt="75" type="#_x0000_t75" style="position:absolute;left:43180;top:7747;height:4746497;width:6303009;" filled="f" o:preferrelative="t" stroked="f" coordsize="21600,21600" o:gfxdata="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GHaL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11" o:spid="_x0000_s1026" o:spt="75" type="#_x0000_t75" style="position:absolute;left:0;top:4710810;height:3110484;width:6702552;" filled="f" o:preferrelative="t" stroked="f" coordsize="21600,21600" o:gfxdata="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Mqm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12" o:spid="_x0000_s1026" o:spt="75" type="#_x0000_t75" style="position:absolute;left:195579;top:4906645;height:2555874;width:6132830;" filled="f" o:preferrelative="t" stroked="f" coordsize="21600,21600" o:gfxdata="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tF/6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Graphic 13" o:spid="_x0000_s1026" o:spt="100" style="position:absolute;left:83185;top:6350;height:1270;width:6219190;" filled="f" stroked="t" coordsize="6219190,1" o:gfxdata="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4DCi8AAAA&#10;2wAAAA8AAAAAAAAAAQAgAAAAIgAAAGRycy9kb3ducmV2LnhtbFBLAQIUABQAAAAIAIdO4kAzLwWe&#10;OwAAADkAAAAQAAAAAAAAAAEAIAAAAAsBAABkcnMvc2hhcGV4bWwueG1sUEsFBgAAAAAGAAYAWwEA&#10;ALUDAAAAAA==&#10;" path="m0,0l6218935,0e">
                  <v:fill on="f" focussize="0,0"/>
                  <v:stroke weight="1pt" color="#2B5282" joinstyle="round"/>
                  <v:imagedata o:title=""/>
                  <o:lock v:ext="edit" aspectratio="f"/>
                  <v:textbox inset="0mm,0mm,0mm,0mm"/>
                </v:shape>
              </v:group>
            </w:pict>
          </mc:Fallback>
        </mc:AlternateContent>
      </w:r>
      <w:r>
        <w:rPr>
          <w:b/>
          <w:color w:val="365F91"/>
          <w:spacing w:val="-2"/>
          <w:sz w:val="24"/>
        </w:rPr>
        <w:t>OUTPUT</w:t>
      </w:r>
    </w:p>
    <w:p w14:paraId="6846A55C">
      <w:pPr>
        <w:pStyle w:val="6"/>
        <w:spacing w:before="23"/>
        <w:rPr>
          <w:rFonts w:ascii="Arial"/>
          <w:b/>
          <w:sz w:val="24"/>
        </w:rPr>
      </w:pPr>
    </w:p>
    <w:p w14:paraId="30330967">
      <w:pPr>
        <w:pStyle w:val="6"/>
        <w:ind w:left="61"/>
      </w:pPr>
      <w:r>
        <w:t>When</w:t>
      </w:r>
      <w:r>
        <w:rPr>
          <w:spacing w:val="-7"/>
        </w:rPr>
        <w:t xml:space="preserve"> </w:t>
      </w:r>
      <w:r>
        <w:t>the</w:t>
      </w:r>
      <w:r>
        <w:rPr>
          <w:spacing w:val="-7"/>
        </w:rPr>
        <w:t xml:space="preserve"> </w:t>
      </w:r>
      <w:r>
        <w:t>application</w:t>
      </w:r>
      <w:r>
        <w:rPr>
          <w:spacing w:val="-6"/>
        </w:rPr>
        <w:t xml:space="preserve"> </w:t>
      </w:r>
      <w:r>
        <w:t>starts,</w:t>
      </w:r>
      <w:r>
        <w:rPr>
          <w:spacing w:val="-7"/>
        </w:rPr>
        <w:t xml:space="preserve"> </w:t>
      </w:r>
      <w:r>
        <w:t>the</w:t>
      </w:r>
      <w:r>
        <w:rPr>
          <w:spacing w:val="-6"/>
        </w:rPr>
        <w:t xml:space="preserve"> </w:t>
      </w:r>
      <w:r>
        <w:t>assistant</w:t>
      </w:r>
      <w:r>
        <w:rPr>
          <w:spacing w:val="-6"/>
        </w:rPr>
        <w:t xml:space="preserve"> </w:t>
      </w:r>
      <w:r>
        <w:t>greets</w:t>
      </w:r>
      <w:r>
        <w:rPr>
          <w:spacing w:val="-6"/>
        </w:rPr>
        <w:t xml:space="preserve"> </w:t>
      </w:r>
      <w:r>
        <w:t>the</w:t>
      </w:r>
      <w:r>
        <w:rPr>
          <w:spacing w:val="-5"/>
        </w:rPr>
        <w:t xml:space="preserve"> </w:t>
      </w:r>
      <w:r>
        <w:t>user</w:t>
      </w:r>
      <w:r>
        <w:rPr>
          <w:spacing w:val="-7"/>
        </w:rPr>
        <w:t xml:space="preserve"> </w:t>
      </w:r>
      <w:r>
        <w:t>with</w:t>
      </w:r>
      <w:r>
        <w:rPr>
          <w:spacing w:val="-6"/>
        </w:rPr>
        <w:t xml:space="preserve"> </w:t>
      </w:r>
      <w:r>
        <w:t>a</w:t>
      </w:r>
      <w:r>
        <w:rPr>
          <w:spacing w:val="-2"/>
        </w:rPr>
        <w:t xml:space="preserve"> </w:t>
      </w:r>
      <w:r>
        <w:t>natural</w:t>
      </w:r>
      <w:r>
        <w:rPr>
          <w:spacing w:val="-4"/>
        </w:rPr>
        <w:t xml:space="preserve"> </w:t>
      </w:r>
      <w:r>
        <w:t>female</w:t>
      </w:r>
      <w:r>
        <w:rPr>
          <w:spacing w:val="-7"/>
        </w:rPr>
        <w:t xml:space="preserve"> </w:t>
      </w:r>
      <w:r>
        <w:t>voice</w:t>
      </w:r>
      <w:r>
        <w:rPr>
          <w:spacing w:val="-7"/>
        </w:rPr>
        <w:t xml:space="preserve"> </w:t>
      </w:r>
      <w:r>
        <w:t>and</w:t>
      </w:r>
      <w:r>
        <w:rPr>
          <w:spacing w:val="-6"/>
        </w:rPr>
        <w:t xml:space="preserve"> </w:t>
      </w:r>
      <w:r>
        <w:t>the</w:t>
      </w:r>
      <w:r>
        <w:rPr>
          <w:spacing w:val="-7"/>
        </w:rPr>
        <w:t xml:space="preserve"> </w:t>
      </w:r>
      <w:r>
        <w:t>UI</w:t>
      </w:r>
      <w:r>
        <w:rPr>
          <w:spacing w:val="-6"/>
        </w:rPr>
        <w:t xml:space="preserve"> </w:t>
      </w:r>
      <w:r>
        <w:rPr>
          <w:spacing w:val="-2"/>
        </w:rPr>
        <w:t>appears.</w:t>
      </w:r>
    </w:p>
    <w:sectPr>
      <w:pgSz w:w="11920" w:h="16850"/>
      <w:pgMar w:top="760" w:right="850" w:bottom="280" w:left="99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212" w:hanging="106"/>
      </w:pPr>
      <w:rPr>
        <w:rFonts w:hint="default" w:ascii="Arial MT" w:hAnsi="Arial MT" w:eastAsia="Arial MT" w:cs="Arial MT"/>
        <w:b w:val="0"/>
        <w:bCs w:val="0"/>
        <w:i w:val="0"/>
        <w:iCs w:val="0"/>
        <w:spacing w:val="0"/>
        <w:w w:val="100"/>
        <w:sz w:val="17"/>
        <w:szCs w:val="17"/>
        <w:lang w:val="en-US" w:eastAsia="en-US" w:bidi="ar-SA"/>
      </w:rPr>
    </w:lvl>
    <w:lvl w:ilvl="1" w:tentative="0">
      <w:start w:val="0"/>
      <w:numFmt w:val="bullet"/>
      <w:lvlText w:val="•"/>
      <w:lvlJc w:val="left"/>
      <w:pPr>
        <w:ind w:left="960" w:hanging="106"/>
      </w:pPr>
      <w:rPr>
        <w:rFonts w:hint="default"/>
        <w:lang w:val="en-US" w:eastAsia="en-US" w:bidi="ar-SA"/>
      </w:rPr>
    </w:lvl>
    <w:lvl w:ilvl="2" w:tentative="0">
      <w:start w:val="0"/>
      <w:numFmt w:val="bullet"/>
      <w:lvlText w:val="•"/>
      <w:lvlJc w:val="left"/>
      <w:pPr>
        <w:ind w:left="1700" w:hanging="106"/>
      </w:pPr>
      <w:rPr>
        <w:rFonts w:hint="default"/>
        <w:lang w:val="en-US" w:eastAsia="en-US" w:bidi="ar-SA"/>
      </w:rPr>
    </w:lvl>
    <w:lvl w:ilvl="3" w:tentative="0">
      <w:start w:val="0"/>
      <w:numFmt w:val="bullet"/>
      <w:lvlText w:val="•"/>
      <w:lvlJc w:val="left"/>
      <w:pPr>
        <w:ind w:left="2441" w:hanging="106"/>
      </w:pPr>
      <w:rPr>
        <w:rFonts w:hint="default"/>
        <w:lang w:val="en-US" w:eastAsia="en-US" w:bidi="ar-SA"/>
      </w:rPr>
    </w:lvl>
    <w:lvl w:ilvl="4" w:tentative="0">
      <w:start w:val="0"/>
      <w:numFmt w:val="bullet"/>
      <w:lvlText w:val="•"/>
      <w:lvlJc w:val="left"/>
      <w:pPr>
        <w:ind w:left="3181" w:hanging="106"/>
      </w:pPr>
      <w:rPr>
        <w:rFonts w:hint="default"/>
        <w:lang w:val="en-US" w:eastAsia="en-US" w:bidi="ar-SA"/>
      </w:rPr>
    </w:lvl>
    <w:lvl w:ilvl="5" w:tentative="0">
      <w:start w:val="0"/>
      <w:numFmt w:val="bullet"/>
      <w:lvlText w:val="•"/>
      <w:lvlJc w:val="left"/>
      <w:pPr>
        <w:ind w:left="3922" w:hanging="106"/>
      </w:pPr>
      <w:rPr>
        <w:rFonts w:hint="default"/>
        <w:lang w:val="en-US" w:eastAsia="en-US" w:bidi="ar-SA"/>
      </w:rPr>
    </w:lvl>
    <w:lvl w:ilvl="6" w:tentative="0">
      <w:start w:val="0"/>
      <w:numFmt w:val="bullet"/>
      <w:lvlText w:val="•"/>
      <w:lvlJc w:val="left"/>
      <w:pPr>
        <w:ind w:left="4662" w:hanging="106"/>
      </w:pPr>
      <w:rPr>
        <w:rFonts w:hint="default"/>
        <w:lang w:val="en-US" w:eastAsia="en-US" w:bidi="ar-SA"/>
      </w:rPr>
    </w:lvl>
    <w:lvl w:ilvl="7" w:tentative="0">
      <w:start w:val="0"/>
      <w:numFmt w:val="bullet"/>
      <w:lvlText w:val="•"/>
      <w:lvlJc w:val="left"/>
      <w:pPr>
        <w:ind w:left="5402" w:hanging="106"/>
      </w:pPr>
      <w:rPr>
        <w:rFonts w:hint="default"/>
        <w:lang w:val="en-US" w:eastAsia="en-US" w:bidi="ar-SA"/>
      </w:rPr>
    </w:lvl>
    <w:lvl w:ilvl="8" w:tentative="0">
      <w:start w:val="0"/>
      <w:numFmt w:val="bullet"/>
      <w:lvlText w:val="•"/>
      <w:lvlJc w:val="left"/>
      <w:pPr>
        <w:ind w:left="6143" w:hanging="106"/>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212" w:hanging="106"/>
      </w:pPr>
      <w:rPr>
        <w:rFonts w:hint="default" w:ascii="Arial MT" w:hAnsi="Arial MT" w:eastAsia="Arial MT" w:cs="Arial MT"/>
        <w:b w:val="0"/>
        <w:bCs w:val="0"/>
        <w:i w:val="0"/>
        <w:iCs w:val="0"/>
        <w:spacing w:val="0"/>
        <w:w w:val="100"/>
        <w:sz w:val="17"/>
        <w:szCs w:val="17"/>
        <w:lang w:val="en-US" w:eastAsia="en-US" w:bidi="ar-SA"/>
      </w:rPr>
    </w:lvl>
    <w:lvl w:ilvl="1" w:tentative="0">
      <w:start w:val="0"/>
      <w:numFmt w:val="bullet"/>
      <w:lvlText w:val="•"/>
      <w:lvlJc w:val="left"/>
      <w:pPr>
        <w:ind w:left="960" w:hanging="106"/>
      </w:pPr>
      <w:rPr>
        <w:rFonts w:hint="default"/>
        <w:lang w:val="en-US" w:eastAsia="en-US" w:bidi="ar-SA"/>
      </w:rPr>
    </w:lvl>
    <w:lvl w:ilvl="2" w:tentative="0">
      <w:start w:val="0"/>
      <w:numFmt w:val="bullet"/>
      <w:lvlText w:val="•"/>
      <w:lvlJc w:val="left"/>
      <w:pPr>
        <w:ind w:left="1700" w:hanging="106"/>
      </w:pPr>
      <w:rPr>
        <w:rFonts w:hint="default"/>
        <w:lang w:val="en-US" w:eastAsia="en-US" w:bidi="ar-SA"/>
      </w:rPr>
    </w:lvl>
    <w:lvl w:ilvl="3" w:tentative="0">
      <w:start w:val="0"/>
      <w:numFmt w:val="bullet"/>
      <w:lvlText w:val="•"/>
      <w:lvlJc w:val="left"/>
      <w:pPr>
        <w:ind w:left="2441" w:hanging="106"/>
      </w:pPr>
      <w:rPr>
        <w:rFonts w:hint="default"/>
        <w:lang w:val="en-US" w:eastAsia="en-US" w:bidi="ar-SA"/>
      </w:rPr>
    </w:lvl>
    <w:lvl w:ilvl="4" w:tentative="0">
      <w:start w:val="0"/>
      <w:numFmt w:val="bullet"/>
      <w:lvlText w:val="•"/>
      <w:lvlJc w:val="left"/>
      <w:pPr>
        <w:ind w:left="3181" w:hanging="106"/>
      </w:pPr>
      <w:rPr>
        <w:rFonts w:hint="default"/>
        <w:lang w:val="en-US" w:eastAsia="en-US" w:bidi="ar-SA"/>
      </w:rPr>
    </w:lvl>
    <w:lvl w:ilvl="5" w:tentative="0">
      <w:start w:val="0"/>
      <w:numFmt w:val="bullet"/>
      <w:lvlText w:val="•"/>
      <w:lvlJc w:val="left"/>
      <w:pPr>
        <w:ind w:left="3922" w:hanging="106"/>
      </w:pPr>
      <w:rPr>
        <w:rFonts w:hint="default"/>
        <w:lang w:val="en-US" w:eastAsia="en-US" w:bidi="ar-SA"/>
      </w:rPr>
    </w:lvl>
    <w:lvl w:ilvl="6" w:tentative="0">
      <w:start w:val="0"/>
      <w:numFmt w:val="bullet"/>
      <w:lvlText w:val="•"/>
      <w:lvlJc w:val="left"/>
      <w:pPr>
        <w:ind w:left="4662" w:hanging="106"/>
      </w:pPr>
      <w:rPr>
        <w:rFonts w:hint="default"/>
        <w:lang w:val="en-US" w:eastAsia="en-US" w:bidi="ar-SA"/>
      </w:rPr>
    </w:lvl>
    <w:lvl w:ilvl="7" w:tentative="0">
      <w:start w:val="0"/>
      <w:numFmt w:val="bullet"/>
      <w:lvlText w:val="•"/>
      <w:lvlJc w:val="left"/>
      <w:pPr>
        <w:ind w:left="5402" w:hanging="106"/>
      </w:pPr>
      <w:rPr>
        <w:rFonts w:hint="default"/>
        <w:lang w:val="en-US" w:eastAsia="en-US" w:bidi="ar-SA"/>
      </w:rPr>
    </w:lvl>
    <w:lvl w:ilvl="8" w:tentative="0">
      <w:start w:val="0"/>
      <w:numFmt w:val="bullet"/>
      <w:lvlText w:val="•"/>
      <w:lvlJc w:val="left"/>
      <w:pPr>
        <w:ind w:left="6143" w:hanging="106"/>
      </w:pPr>
      <w:rPr>
        <w:rFonts w:hint="default"/>
        <w:lang w:val="en-US" w:eastAsia="en-US" w:bidi="ar-SA"/>
      </w:rPr>
    </w:lvl>
  </w:abstractNum>
  <w:abstractNum w:abstractNumId="2">
    <w:nsid w:val="0053208E"/>
    <w:multiLevelType w:val="multilevel"/>
    <w:tmpl w:val="0053208E"/>
    <w:lvl w:ilvl="0" w:tentative="0">
      <w:start w:val="1"/>
      <w:numFmt w:val="decimal"/>
      <w:lvlText w:val="%1."/>
      <w:lvlJc w:val="left"/>
      <w:pPr>
        <w:ind w:left="328" w:hanging="267"/>
        <w:jc w:val="left"/>
      </w:pPr>
      <w:rPr>
        <w:rFonts w:hint="default"/>
        <w:spacing w:val="0"/>
        <w:w w:val="94"/>
        <w:lang w:val="en-US" w:eastAsia="en-US" w:bidi="ar-SA"/>
      </w:rPr>
    </w:lvl>
    <w:lvl w:ilvl="1" w:tentative="0">
      <w:start w:val="0"/>
      <w:numFmt w:val="bullet"/>
      <w:lvlText w:val="•"/>
      <w:lvlJc w:val="left"/>
      <w:pPr>
        <w:ind w:left="1294" w:hanging="267"/>
      </w:pPr>
      <w:rPr>
        <w:rFonts w:hint="default"/>
        <w:lang w:val="en-US" w:eastAsia="en-US" w:bidi="ar-SA"/>
      </w:rPr>
    </w:lvl>
    <w:lvl w:ilvl="2" w:tentative="0">
      <w:start w:val="0"/>
      <w:numFmt w:val="bullet"/>
      <w:lvlText w:val="•"/>
      <w:lvlJc w:val="left"/>
      <w:pPr>
        <w:ind w:left="2269" w:hanging="267"/>
      </w:pPr>
      <w:rPr>
        <w:rFonts w:hint="default"/>
        <w:lang w:val="en-US" w:eastAsia="en-US" w:bidi="ar-SA"/>
      </w:rPr>
    </w:lvl>
    <w:lvl w:ilvl="3" w:tentative="0">
      <w:start w:val="0"/>
      <w:numFmt w:val="bullet"/>
      <w:lvlText w:val="•"/>
      <w:lvlJc w:val="left"/>
      <w:pPr>
        <w:ind w:left="3244" w:hanging="267"/>
      </w:pPr>
      <w:rPr>
        <w:rFonts w:hint="default"/>
        <w:lang w:val="en-US" w:eastAsia="en-US" w:bidi="ar-SA"/>
      </w:rPr>
    </w:lvl>
    <w:lvl w:ilvl="4" w:tentative="0">
      <w:start w:val="0"/>
      <w:numFmt w:val="bullet"/>
      <w:lvlText w:val="•"/>
      <w:lvlJc w:val="left"/>
      <w:pPr>
        <w:ind w:left="4219" w:hanging="267"/>
      </w:pPr>
      <w:rPr>
        <w:rFonts w:hint="default"/>
        <w:lang w:val="en-US" w:eastAsia="en-US" w:bidi="ar-SA"/>
      </w:rPr>
    </w:lvl>
    <w:lvl w:ilvl="5" w:tentative="0">
      <w:start w:val="0"/>
      <w:numFmt w:val="bullet"/>
      <w:lvlText w:val="•"/>
      <w:lvlJc w:val="left"/>
      <w:pPr>
        <w:ind w:left="5194" w:hanging="267"/>
      </w:pPr>
      <w:rPr>
        <w:rFonts w:hint="default"/>
        <w:lang w:val="en-US" w:eastAsia="en-US" w:bidi="ar-SA"/>
      </w:rPr>
    </w:lvl>
    <w:lvl w:ilvl="6" w:tentative="0">
      <w:start w:val="0"/>
      <w:numFmt w:val="bullet"/>
      <w:lvlText w:val="•"/>
      <w:lvlJc w:val="left"/>
      <w:pPr>
        <w:ind w:left="6169" w:hanging="267"/>
      </w:pPr>
      <w:rPr>
        <w:rFonts w:hint="default"/>
        <w:lang w:val="en-US" w:eastAsia="en-US" w:bidi="ar-SA"/>
      </w:rPr>
    </w:lvl>
    <w:lvl w:ilvl="7" w:tentative="0">
      <w:start w:val="0"/>
      <w:numFmt w:val="bullet"/>
      <w:lvlText w:val="•"/>
      <w:lvlJc w:val="left"/>
      <w:pPr>
        <w:ind w:left="7144" w:hanging="267"/>
      </w:pPr>
      <w:rPr>
        <w:rFonts w:hint="default"/>
        <w:lang w:val="en-US" w:eastAsia="en-US" w:bidi="ar-SA"/>
      </w:rPr>
    </w:lvl>
    <w:lvl w:ilvl="8" w:tentative="0">
      <w:start w:val="0"/>
      <w:numFmt w:val="bullet"/>
      <w:lvlText w:val="•"/>
      <w:lvlJc w:val="left"/>
      <w:pPr>
        <w:ind w:left="8119" w:hanging="267"/>
      </w:pPr>
      <w:rPr>
        <w:rFonts w:hint="default"/>
        <w:lang w:val="en-US" w:eastAsia="en-US" w:bidi="ar-SA"/>
      </w:rPr>
    </w:lvl>
  </w:abstractNum>
  <w:abstractNum w:abstractNumId="3">
    <w:nsid w:val="59ADCABA"/>
    <w:multiLevelType w:val="multilevel"/>
    <w:tmpl w:val="59ADCABA"/>
    <w:lvl w:ilvl="0" w:tentative="0">
      <w:start w:val="0"/>
      <w:numFmt w:val="bullet"/>
      <w:lvlText w:val="•"/>
      <w:lvlJc w:val="left"/>
      <w:pPr>
        <w:ind w:left="212" w:hanging="106"/>
      </w:pPr>
      <w:rPr>
        <w:rFonts w:hint="default" w:ascii="Arial MT" w:hAnsi="Arial MT" w:eastAsia="Arial MT" w:cs="Arial MT"/>
        <w:b w:val="0"/>
        <w:bCs w:val="0"/>
        <w:i w:val="0"/>
        <w:iCs w:val="0"/>
        <w:spacing w:val="0"/>
        <w:w w:val="100"/>
        <w:sz w:val="17"/>
        <w:szCs w:val="17"/>
        <w:lang w:val="en-US" w:eastAsia="en-US" w:bidi="ar-SA"/>
      </w:rPr>
    </w:lvl>
    <w:lvl w:ilvl="1" w:tentative="0">
      <w:start w:val="0"/>
      <w:numFmt w:val="bullet"/>
      <w:lvlText w:val="•"/>
      <w:lvlJc w:val="left"/>
      <w:pPr>
        <w:ind w:left="960" w:hanging="106"/>
      </w:pPr>
      <w:rPr>
        <w:rFonts w:hint="default"/>
        <w:lang w:val="en-US" w:eastAsia="en-US" w:bidi="ar-SA"/>
      </w:rPr>
    </w:lvl>
    <w:lvl w:ilvl="2" w:tentative="0">
      <w:start w:val="0"/>
      <w:numFmt w:val="bullet"/>
      <w:lvlText w:val="•"/>
      <w:lvlJc w:val="left"/>
      <w:pPr>
        <w:ind w:left="1700" w:hanging="106"/>
      </w:pPr>
      <w:rPr>
        <w:rFonts w:hint="default"/>
        <w:lang w:val="en-US" w:eastAsia="en-US" w:bidi="ar-SA"/>
      </w:rPr>
    </w:lvl>
    <w:lvl w:ilvl="3" w:tentative="0">
      <w:start w:val="0"/>
      <w:numFmt w:val="bullet"/>
      <w:lvlText w:val="•"/>
      <w:lvlJc w:val="left"/>
      <w:pPr>
        <w:ind w:left="2441" w:hanging="106"/>
      </w:pPr>
      <w:rPr>
        <w:rFonts w:hint="default"/>
        <w:lang w:val="en-US" w:eastAsia="en-US" w:bidi="ar-SA"/>
      </w:rPr>
    </w:lvl>
    <w:lvl w:ilvl="4" w:tentative="0">
      <w:start w:val="0"/>
      <w:numFmt w:val="bullet"/>
      <w:lvlText w:val="•"/>
      <w:lvlJc w:val="left"/>
      <w:pPr>
        <w:ind w:left="3181" w:hanging="106"/>
      </w:pPr>
      <w:rPr>
        <w:rFonts w:hint="default"/>
        <w:lang w:val="en-US" w:eastAsia="en-US" w:bidi="ar-SA"/>
      </w:rPr>
    </w:lvl>
    <w:lvl w:ilvl="5" w:tentative="0">
      <w:start w:val="0"/>
      <w:numFmt w:val="bullet"/>
      <w:lvlText w:val="•"/>
      <w:lvlJc w:val="left"/>
      <w:pPr>
        <w:ind w:left="3922" w:hanging="106"/>
      </w:pPr>
      <w:rPr>
        <w:rFonts w:hint="default"/>
        <w:lang w:val="en-US" w:eastAsia="en-US" w:bidi="ar-SA"/>
      </w:rPr>
    </w:lvl>
    <w:lvl w:ilvl="6" w:tentative="0">
      <w:start w:val="0"/>
      <w:numFmt w:val="bullet"/>
      <w:lvlText w:val="•"/>
      <w:lvlJc w:val="left"/>
      <w:pPr>
        <w:ind w:left="4662" w:hanging="106"/>
      </w:pPr>
      <w:rPr>
        <w:rFonts w:hint="default"/>
        <w:lang w:val="en-US" w:eastAsia="en-US" w:bidi="ar-SA"/>
      </w:rPr>
    </w:lvl>
    <w:lvl w:ilvl="7" w:tentative="0">
      <w:start w:val="0"/>
      <w:numFmt w:val="bullet"/>
      <w:lvlText w:val="•"/>
      <w:lvlJc w:val="left"/>
      <w:pPr>
        <w:ind w:left="5402" w:hanging="106"/>
      </w:pPr>
      <w:rPr>
        <w:rFonts w:hint="default"/>
        <w:lang w:val="en-US" w:eastAsia="en-US" w:bidi="ar-SA"/>
      </w:rPr>
    </w:lvl>
    <w:lvl w:ilvl="8" w:tentative="0">
      <w:start w:val="0"/>
      <w:numFmt w:val="bullet"/>
      <w:lvlText w:val="•"/>
      <w:lvlJc w:val="left"/>
      <w:pPr>
        <w:ind w:left="6143" w:hanging="106"/>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62030D"/>
    <w:rsid w:val="183326C1"/>
    <w:rsid w:val="60B37B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6"/>
      <w:ind w:left="2" w:right="146"/>
      <w:jc w:val="center"/>
      <w:outlineLvl w:val="1"/>
    </w:pPr>
    <w:rPr>
      <w:rFonts w:ascii="Arial" w:hAnsi="Arial" w:eastAsia="Arial" w:cs="Arial"/>
      <w:b/>
      <w:bCs/>
      <w:sz w:val="30"/>
      <w:szCs w:val="30"/>
      <w:lang w:val="en-US" w:eastAsia="en-US" w:bidi="ar-SA"/>
    </w:rPr>
  </w:style>
  <w:style w:type="paragraph" w:styleId="3">
    <w:name w:val="heading 2"/>
    <w:basedOn w:val="1"/>
    <w:qFormat/>
    <w:uiPriority w:val="1"/>
    <w:pPr>
      <w:ind w:left="326" w:hanging="265"/>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Arial MT" w:hAnsi="Arial MT" w:eastAsia="Arial MT" w:cs="Arial MT"/>
      <w:sz w:val="19"/>
      <w:szCs w:val="19"/>
      <w:lang w:val="en-US" w:eastAsia="en-US" w:bidi="ar-SA"/>
    </w:rPr>
  </w:style>
  <w:style w:type="paragraph" w:styleId="7">
    <w:name w:val="Title"/>
    <w:basedOn w:val="1"/>
    <w:qFormat/>
    <w:uiPriority w:val="1"/>
    <w:pPr>
      <w:spacing w:before="51"/>
      <w:ind w:right="146"/>
      <w:jc w:val="center"/>
    </w:pPr>
    <w:rPr>
      <w:rFonts w:ascii="Times New Roman" w:hAnsi="Times New Roman" w:eastAsia="Times New Roman" w:cs="Times New Roman"/>
      <w:b/>
      <w:bCs/>
      <w:sz w:val="44"/>
      <w:szCs w:val="4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26" w:hanging="265"/>
    </w:pPr>
    <w:rPr>
      <w:rFonts w:ascii="Arial" w:hAnsi="Arial" w:eastAsia="Arial" w:cs="Arial"/>
      <w:lang w:val="en-US" w:eastAsia="en-US" w:bidi="ar-SA"/>
    </w:rPr>
  </w:style>
  <w:style w:type="paragraph" w:customStyle="1" w:styleId="10">
    <w:name w:val="Table Paragraph"/>
    <w:basedOn w:val="1"/>
    <w:qFormat/>
    <w:uiPriority w:val="1"/>
    <w:pPr>
      <w:spacing w:before="63"/>
      <w:ind w:left="8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653</Words>
  <Characters>4181</Characters>
  <TotalTime>130</TotalTime>
  <ScaleCrop>false</ScaleCrop>
  <LinksUpToDate>false</LinksUpToDate>
  <CharactersWithSpaces>4762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2026-08-07T16:31:00Z</dcterms:created>
  <dc:creator>(anonymous)</dc:creator>
  <cp:lastModifiedBy>Eldho Binu</cp:lastModifiedBy>
  <dcterms:modified xsi:type="dcterms:W3CDTF">2026-08-07T18:43:08Z</dcterms:modified>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2026-08-07T00:00:00Z</vt:filetime>
  </property>
  <property fmtid="{D5CDD505-2E9C-101B-9397-08002B2CF9AE}" pid="6" name="Producer">
    <vt:lpwstr>www.ilovepdf.com</vt:lpwstr>
  </property>
  <property fmtid="{D5CDD505-2E9C-101B-9397-08002B2CF9AE}" pid="7" name="KSOTemplateDocerSaveRecord">
    <vt:lpwstr>eyJoZGlkIjoiNzRkNDJjYTU1MjI5ZDg0NDYwN2IxMmNlYzQ3YThhZjIiLCJ1c2VySWQiOiI1Njc0MjExNzc3NzMifQ==</vt:lpwstr>
  </property>
  <property fmtid="{D5CDD505-2E9C-101B-9397-08002B2CF9AE}" pid="8" name="KSOProductBuildVer">
    <vt:lpwstr>1033-12.1.0.28032</vt:lpwstr>
  </property>
  <property fmtid="{D5CDD505-2E9C-101B-9397-08002B2CF9AE}" pid="9" name="ICV">
    <vt:lpwstr>9304C626E9D7477DAB7F724C4393D1A1_13</vt:lpwstr>
  </property>
</Properties>
</file>